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MybatisPlus</w:t>
      </w:r>
    </w:p>
    <w:bookmarkEnd w:id="0"/>
    <w:bookmarkStart w:name="ZqtRf" w:id="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MybatisPlus简介</w:t>
      </w:r>
    </w:p>
    <w:bookmarkEnd w:id="1"/>
    <w:bookmarkStart w:name="LFbHI" w:id="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shd w:fill="bfbfbf"/>
        </w:rPr>
        <w:t>简介</w:t>
      </w:r>
    </w:p>
    <w:bookmarkEnd w:id="2"/>
    <w:bookmarkStart w:name="ucfa402a8" w:id="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2"/>
        </w:rPr>
        <w:t>MyBatis-Plus</w:t>
      </w:r>
      <w:r>
        <w:rPr>
          <w:rFonts w:ascii="宋体" w:hAnsi="Times New Roman" w:eastAsia="宋体"/>
          <w:b w:val="false"/>
          <w:i w:val="false"/>
          <w:color w:val="333333"/>
          <w:sz w:val="22"/>
        </w:rPr>
        <w:t xml:space="preserve">（简称 MP）是一个 </w:t>
      </w:r>
      <w:r>
        <w:rPr>
          <w:rFonts w:ascii="宋体" w:hAnsi="Times New Roman" w:eastAsia="宋体"/>
          <w:b/>
          <w:i w:val="false"/>
          <w:color w:val="333333"/>
          <w:sz w:val="22"/>
        </w:rPr>
        <w:t>MyBatis的增强工具</w:t>
      </w:r>
      <w:r>
        <w:rPr>
          <w:rFonts w:ascii="宋体" w:hAnsi="Times New Roman" w:eastAsia="宋体"/>
          <w:b w:val="false"/>
          <w:i w:val="false"/>
          <w:color w:val="333333"/>
          <w:sz w:val="22"/>
        </w:rPr>
        <w:t>，在 MyBatis 的基础上</w:t>
      </w:r>
      <w:r>
        <w:rPr>
          <w:rFonts w:ascii="宋体" w:hAnsi="Times New Roman" w:eastAsia="宋体"/>
          <w:b/>
          <w:i w:val="false"/>
          <w:color w:val="333333"/>
          <w:sz w:val="22"/>
        </w:rPr>
        <w:t>只做增强不做改变</w:t>
      </w:r>
      <w:r>
        <w:rPr>
          <w:rFonts w:ascii="宋体" w:hAnsi="Times New Roman" w:eastAsia="宋体"/>
          <w:b w:val="false"/>
          <w:i w:val="false"/>
          <w:color w:val="333333"/>
          <w:sz w:val="22"/>
        </w:rPr>
        <w:t xml:space="preserve">，为 </w:t>
      </w:r>
      <w:r>
        <w:rPr>
          <w:rFonts w:ascii="宋体" w:hAnsi="Times New Roman" w:eastAsia="宋体"/>
          <w:b/>
          <w:i w:val="false"/>
          <w:color w:val="333333"/>
          <w:sz w:val="22"/>
        </w:rPr>
        <w:t>简化开发、提高效率而生</w:t>
      </w:r>
      <w:r>
        <w:rPr>
          <w:rFonts w:ascii="宋体" w:hAnsi="Times New Roman" w:eastAsia="宋体"/>
          <w:b w:val="false"/>
          <w:i w:val="false"/>
          <w:color w:val="333333"/>
          <w:sz w:val="22"/>
        </w:rPr>
        <w:t>。</w:t>
      </w:r>
    </w:p>
    <w:bookmarkEnd w:id="3"/>
    <w:bookmarkStart w:name="u1984f2aa" w:id="4"/>
    <w:p>
      <w:pPr>
        <w:spacing w:after="50" w:line="360" w:lineRule="auto" w:beforeLines="100"/>
        <w:ind w:left="0"/>
        <w:jc w:val="left"/>
      </w:pPr>
      <w:bookmarkStart w:name="uace1d532" w:id="5"/>
      <w:r>
        <w:rPr>
          <w:rFonts w:eastAsia="宋体" w:ascii="宋体"/>
        </w:rPr>
        <w:drawing>
          <wp:inline distT="0" distB="0" distL="0" distR="0">
            <wp:extent cx="5503334" cy="18737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3334" cy="18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bookmarkEnd w:id="4"/>
    <w:bookmarkStart w:name="u68193b58" w:id="6"/>
    <w:bookmarkEnd w:id="6"/>
    <w:bookmarkStart w:name="RqUNM" w:id="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特性</w:t>
      </w:r>
    </w:p>
    <w:bookmarkEnd w:id="7"/>
    <w:bookmarkStart w:name="u8edda014" w:id="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无侵入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：只做增强不做改变，引入它不会对现有工程产生影响，如丝般顺滑 </w:t>
      </w:r>
    </w:p>
    <w:bookmarkEnd w:id="8"/>
    <w:bookmarkStart w:name="u866914dd" w:id="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损耗小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：启动即会自动注入基本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CURD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，性能基本无损耗，直接面向对象操作 </w:t>
      </w:r>
    </w:p>
    <w:bookmarkEnd w:id="9"/>
    <w:bookmarkStart w:name="u0be92407" w:id="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强大的</w:t>
      </w: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 CRUD </w:t>
      </w:r>
      <w:r>
        <w:rPr>
          <w:rFonts w:ascii="宋体" w:hAnsi="Times New Roman" w:eastAsia="宋体"/>
          <w:b/>
          <w:i w:val="false"/>
          <w:color w:val="333333"/>
          <w:sz w:val="24"/>
        </w:rPr>
        <w:t>操作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：内置通用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Mapper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、通用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Service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，仅仅通过少量配置即可实现单表大部分 </w:t>
      </w:r>
    </w:p>
    <w:bookmarkEnd w:id="10"/>
    <w:bookmarkStart w:name="ub60b4203" w:id="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CRUD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操作，更有强大的条件构造器，满足各类使用需求 </w:t>
      </w:r>
    </w:p>
    <w:bookmarkEnd w:id="11"/>
    <w:bookmarkStart w:name="ue030198b" w:id="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支持</w:t>
      </w: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 Lambda </w:t>
      </w:r>
      <w:r>
        <w:rPr>
          <w:rFonts w:ascii="宋体" w:hAnsi="Times New Roman" w:eastAsia="宋体"/>
          <w:b/>
          <w:i w:val="false"/>
          <w:color w:val="333333"/>
          <w:sz w:val="24"/>
        </w:rPr>
        <w:t>形式调用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：通过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Lambda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表达式，方便的编写各类查询条件，无需再担心字段写错 </w:t>
      </w:r>
    </w:p>
    <w:bookmarkEnd w:id="12"/>
    <w:bookmarkStart w:name="ud6c7bd20" w:id="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支持主键自动生成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：支持多达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4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种主键策略（内含分布式唯一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ID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生成器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- Sequence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），可自由 </w:t>
      </w:r>
    </w:p>
    <w:bookmarkEnd w:id="13"/>
    <w:bookmarkStart w:name="u1db7f847" w:id="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配置，完美解决主键问题 </w:t>
      </w:r>
    </w:p>
    <w:bookmarkEnd w:id="14"/>
    <w:bookmarkStart w:name="u528e9a87" w:id="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支持</w:t>
      </w: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 ActiveRecord </w:t>
      </w:r>
      <w:r>
        <w:rPr>
          <w:rFonts w:ascii="宋体" w:hAnsi="Times New Roman" w:eastAsia="宋体"/>
          <w:b/>
          <w:i w:val="false"/>
          <w:color w:val="333333"/>
          <w:sz w:val="24"/>
        </w:rPr>
        <w:t>模式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：支持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ActiveRecord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形式调用，实体类只需继承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Model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类即可进行强 </w:t>
      </w:r>
    </w:p>
    <w:bookmarkEnd w:id="15"/>
    <w:bookmarkStart w:name="u7d32857f" w:id="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大的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CRUD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操作 </w:t>
      </w:r>
    </w:p>
    <w:bookmarkEnd w:id="16"/>
    <w:bookmarkStart w:name="u306a3e33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支持自定义全局通用操作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：支持全局通用方法注入（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Write once, use anywhere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） </w:t>
      </w:r>
    </w:p>
    <w:bookmarkEnd w:id="17"/>
    <w:bookmarkStart w:name="u84745a49" w:id="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内置代码生成器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：采用代码或者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Maven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插件可快速生成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Mapper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Model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Service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、 </w:t>
      </w:r>
    </w:p>
    <w:bookmarkEnd w:id="18"/>
    <w:bookmarkStart w:name="u670254fb" w:id="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Controller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层代码，支持模板引擎，更有超多自定义配置等您来使用 </w:t>
      </w:r>
    </w:p>
    <w:bookmarkEnd w:id="19"/>
    <w:bookmarkStart w:name="ud81bcf5b" w:id="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内置分页插件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：基于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MyBatis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物理分页，开发者无需关心具体操作，配置好插件之后，写分页等 </w:t>
      </w:r>
    </w:p>
    <w:bookmarkEnd w:id="20"/>
    <w:bookmarkStart w:name="ud0e680b3" w:id="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同于普通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List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查询 </w:t>
      </w:r>
    </w:p>
    <w:bookmarkEnd w:id="21"/>
    <w:bookmarkStart w:name="u8050e144" w:id="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分页插件支持多种数据库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：支持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MySQL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MariaDB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Oracle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DB2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H2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HSQL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SQLite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、 </w:t>
      </w:r>
    </w:p>
    <w:bookmarkEnd w:id="22"/>
    <w:bookmarkStart w:name="u130eac71" w:id="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Postgre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SQLServer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等多种数据库 </w:t>
      </w:r>
    </w:p>
    <w:bookmarkEnd w:id="23"/>
    <w:bookmarkStart w:name="u1ec17a0b" w:id="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内置性能分析插件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：可输出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SQL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语句以及其执行时间，建议开发测试时启用该功能，能快速揪出 </w:t>
      </w:r>
    </w:p>
    <w:bookmarkEnd w:id="24"/>
    <w:bookmarkStart w:name="u813eab66" w:id="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慢查询 </w:t>
      </w:r>
    </w:p>
    <w:bookmarkEnd w:id="25"/>
    <w:bookmarkStart w:name="uf21a7694" w:id="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内置全局拦截插件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：提供全表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delete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update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操作智能分析阻断，也可自定义拦截规则，预防 </w:t>
      </w:r>
    </w:p>
    <w:bookmarkEnd w:id="26"/>
    <w:bookmarkStart w:name="u4a3e7873" w:id="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误操作</w:t>
      </w:r>
    </w:p>
    <w:bookmarkEnd w:id="27"/>
    <w:bookmarkStart w:name="u09b52c1a" w:id="28"/>
    <w:bookmarkEnd w:id="28"/>
    <w:bookmarkStart w:name="o6ZTW" w:id="2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支持数据库</w:t>
      </w:r>
    </w:p>
    <w:bookmarkEnd w:id="29"/>
    <w:bookmarkStart w:name="u44b68178" w:id="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任何能使用MyBatis进行 CRUD, 并且支持标准 SQL 的数据库，具体支持情况如下 ：</w:t>
      </w:r>
    </w:p>
    <w:bookmarkEnd w:id="30"/>
    <w:bookmarkStart w:name="u6d942eb9" w:id="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MySQL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Oracle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DB2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H2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HSQL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SQLite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PostgreSQL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SQLServer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Phoenix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Gauss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， </w:t>
      </w:r>
    </w:p>
    <w:bookmarkEnd w:id="31"/>
    <w:bookmarkStart w:name="u00a3b890" w:id="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ClickHouse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Sybase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OceanBase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Firebird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Cubrid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Goldilocks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csiidb </w:t>
      </w:r>
    </w:p>
    <w:bookmarkEnd w:id="32"/>
    <w:bookmarkStart w:name="u4ac94059" w:id="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达梦数据库，虚谷数据库，人大金仓数据库，南大通用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(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华库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)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数据库，南大通用数据库，神通数据 </w:t>
      </w:r>
    </w:p>
    <w:bookmarkEnd w:id="33"/>
    <w:bookmarkStart w:name="u362f9cab" w:id="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库，瀚高数据库。</w:t>
      </w:r>
    </w:p>
    <w:bookmarkEnd w:id="34"/>
    <w:bookmarkStart w:name="u1ca83543" w:id="35"/>
    <w:bookmarkEnd w:id="35"/>
    <w:bookmarkStart w:name="PZUWs" w:id="3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框架结构</w:t>
      </w:r>
    </w:p>
    <w:bookmarkEnd w:id="36"/>
    <w:bookmarkStart w:name="u4f9662a4" w:id="37"/>
    <w:p>
      <w:pPr>
        <w:spacing w:after="50" w:line="360" w:lineRule="auto" w:beforeLines="100"/>
        <w:ind w:left="0"/>
        <w:jc w:val="left"/>
      </w:pPr>
      <w:bookmarkStart w:name="u3779d0bb" w:id="38"/>
      <w:r>
        <w:rPr>
          <w:rFonts w:eastAsia="宋体" w:ascii="宋体"/>
        </w:rPr>
        <w:drawing>
          <wp:inline distT="0" distB="0" distL="0" distR="0">
            <wp:extent cx="5334000" cy="338966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8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bookmarkEnd w:id="37"/>
    <w:bookmarkStart w:name="ue058e1ee" w:id="39"/>
    <w:bookmarkEnd w:id="39"/>
    <w:bookmarkStart w:name="yxZsb" w:id="4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代码及文档地址</w:t>
      </w:r>
    </w:p>
    <w:bookmarkEnd w:id="40"/>
    <w:bookmarkStart w:name="u7ea1ddae" w:id="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官方地址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: </w:t>
      </w:r>
      <w:hyperlink r:id="rId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4"/>
          </w:rPr>
          <w:t>http://mp.baomidou.com</w:t>
        </w:r>
      </w:hyperlink>
      <w:r>
        <w:rPr>
          <w:rFonts w:ascii="宋体" w:hAnsi="Times New Roman" w:eastAsia="宋体"/>
          <w:b w:val="false"/>
          <w:i w:val="false"/>
          <w:color w:val="4183c4"/>
          <w:sz w:val="24"/>
        </w:rPr>
        <w:t xml:space="preserve"> </w:t>
      </w:r>
    </w:p>
    <w:bookmarkEnd w:id="41"/>
    <w:bookmarkStart w:name="u01c9ae5d" w:id="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代码发布地址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: </w:t>
      </w:r>
    </w:p>
    <w:bookmarkEnd w:id="42"/>
    <w:bookmarkStart w:name="u0824e33a" w:id="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Github: </w:t>
      </w:r>
      <w:hyperlink r:id="rId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4"/>
          </w:rPr>
          <w:t xml:space="preserve">https://github.com/baomidou/mybatis-plus </w:t>
        </w:r>
      </w:hyperlink>
    </w:p>
    <w:bookmarkEnd w:id="43"/>
    <w:bookmarkStart w:name="u35bebe99" w:id="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Gitee: </w:t>
      </w:r>
      <w:hyperlink r:id="rId8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4"/>
          </w:rPr>
          <w:t xml:space="preserve">https://gitee.com/baomidou/mybatis-plus </w:t>
        </w:r>
      </w:hyperlink>
    </w:p>
    <w:bookmarkEnd w:id="44"/>
    <w:bookmarkStart w:name="u67716cd9" w:id="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文档发布地址: </w:t>
      </w:r>
      <w:r>
        <w:rPr>
          <w:rFonts w:ascii="宋体" w:hAnsi="Times New Roman" w:eastAsia="宋体"/>
          <w:b w:val="false"/>
          <w:i w:val="false"/>
          <w:color w:val="4183c4"/>
          <w:sz w:val="24"/>
        </w:rPr>
        <w:t>https://baomidou.com/pages/24112f</w:t>
      </w:r>
    </w:p>
    <w:bookmarkEnd w:id="45"/>
    <w:bookmarkStart w:name="ub1413bb2" w:id="46"/>
    <w:bookmarkEnd w:id="46"/>
    <w:bookmarkStart w:name="ud46de398" w:id="47"/>
    <w:bookmarkEnd w:id="47"/>
    <w:bookmarkStart w:name="cwl3K" w:id="48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入门案例</w:t>
      </w:r>
    </w:p>
    <w:bookmarkEnd w:id="48"/>
    <w:bookmarkStart w:name="UIyvg" w:id="4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开发环境</w:t>
      </w:r>
    </w:p>
    <w:bookmarkEnd w:id="49"/>
    <w:bookmarkStart w:name="u0b0a136b" w:id="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IDE：idea 2020.23</w:t>
      </w:r>
    </w:p>
    <w:bookmarkEnd w:id="50"/>
    <w:bookmarkStart w:name="u65054251" w:id="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JDK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JDK8+ </w:t>
      </w:r>
    </w:p>
    <w:bookmarkEnd w:id="51"/>
    <w:bookmarkStart w:name="uf632449b" w:id="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构建工具：maven 3.8.3</w:t>
      </w:r>
    </w:p>
    <w:bookmarkEnd w:id="52"/>
    <w:bookmarkStart w:name="uf5ba60f3" w:id="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MySQL版本：MySQL 8+</w:t>
      </w:r>
    </w:p>
    <w:bookmarkEnd w:id="53"/>
    <w:bookmarkStart w:name="u8e6bf736" w:id="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Spring Boot：2.7.2</w:t>
      </w:r>
    </w:p>
    <w:bookmarkEnd w:id="54"/>
    <w:bookmarkStart w:name="u6323cafa" w:id="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MyBatis-Plus：3.5.1</w:t>
      </w:r>
    </w:p>
    <w:bookmarkEnd w:id="55"/>
    <w:bookmarkStart w:name="uda66d062" w:id="56"/>
    <w:bookmarkEnd w:id="56"/>
    <w:bookmarkStart w:name="Sca2h" w:id="5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创建数据库和表</w:t>
      </w:r>
    </w:p>
    <w:bookmarkEnd w:id="57"/>
    <w:bookmarkStart w:name="uOIMC" w:id="5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创建表</w:t>
      </w:r>
    </w:p>
    <w:bookmarkEnd w:id="58"/>
    <w:bookmarkStart w:name="nu2gL" w:id="5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 xml:space="preserve">CREATE DATABASE `mybatis_plus` /*!40100 DEFAULT CHARACTER SET utf8mb4 */; use `mybatis_plus`; </w:t>
        <w:br/>
        <w:t>CREATE TABLE `user` ( `id` bigint(20) NOT NULL COMMENT '主键ID', `name` varchar(30) DEFAULT NULL COMMENT '姓名', `age` int(11) DEFAULT NULL COMMENT '年龄', `email` varchar(50) DEFAULT NULL COMMENT '邮箱', PRIMARY KEY (`id`) ) ENGINE=InnoDB DEFAULT CHARSET=utf8;</w:t>
        <w:br/>
      </w:r>
    </w:p>
    <w:bookmarkEnd w:id="59"/>
    <w:bookmarkStart w:name="ud498f4f9" w:id="60"/>
    <w:bookmarkEnd w:id="60"/>
    <w:bookmarkStart w:name="exvSB" w:id="6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添加数据</w:t>
      </w:r>
    </w:p>
    <w:bookmarkEnd w:id="61"/>
    <w:bookmarkStart w:name="Wt7fS" w:id="6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INSERT INTO user (id, name, age, email) VALUES (1, 'Jone', 18, 'test1@baomidou.com'), (2, 'Jack', 20, 'test2@baomidou.com'), (3, 'Tom', 28, 'test3@baomidou.com'), (4, 'Sandy', 21, 'test4@baomidou.com'), (5, 'Billie', 24, 'test5@baomidou.com');</w:t>
        <w:br/>
      </w:r>
    </w:p>
    <w:bookmarkEnd w:id="62"/>
    <w:bookmarkStart w:name="u205a3acd" w:id="63"/>
    <w:bookmarkEnd w:id="63"/>
    <w:bookmarkStart w:name="DX2FX" w:id="64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编写代码</w:t>
      </w:r>
    </w:p>
    <w:bookmarkEnd w:id="64"/>
    <w:bookmarkStart w:name="u035a63f0" w:id="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新建SpringBoot工程...先不勾选依赖，后面手动导入熟悉一下依赖</w:t>
      </w:r>
    </w:p>
    <w:bookmarkEnd w:id="65"/>
    <w:bookmarkStart w:name="kjX1F" w:id="66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添加依赖</w:t>
      </w:r>
    </w:p>
    <w:bookmarkEnd w:id="66"/>
    <w:bookmarkStart w:name="mJwam" w:id="6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       &lt;dependency&gt;</w:t>
        <w:br/>
        <w:t xml:space="preserve">            &lt;groupId&gt;com.baomidou&lt;/groupId&gt;</w:t>
        <w:br/>
        <w:t xml:space="preserve">            &lt;artifactId&gt;mybatis-plus-boot-starter&lt;/artifactId&gt;</w:t>
        <w:br/>
        <w:t xml:space="preserve">            &lt;version&gt;3.5.2&lt;/version&gt;</w:t>
        <w:br/>
        <w:t xml:space="preserve">        &lt;/dependency&gt;</w:t>
        <w:br/>
        <w:t/>
        <w:br/>
        <w:t xml:space="preserve">        &lt;!--lombok简化开发--&gt;</w:t>
        <w:br/>
        <w:t xml:space="preserve">        &lt;dependency&gt;</w:t>
        <w:br/>
        <w:t xml:space="preserve">            &lt;groupId&gt;org.projectlombok&lt;/groupId&gt;</w:t>
        <w:br/>
        <w:t xml:space="preserve">            &lt;artifactId&gt;lombok&lt;/artifactId&gt;</w:t>
        <w:br/>
        <w:t xml:space="preserve">            &lt;optional&gt;true&lt;/optional&gt;</w:t>
        <w:br/>
        <w:t xml:space="preserve">        &lt;/dependency&gt;</w:t>
        <w:br/>
        <w:t xml:space="preserve">      </w:t>
        <w:br/>
        <w:t xml:space="preserve">        &lt;!--数据库驱动--&gt;</w:t>
        <w:br/>
        <w:t xml:space="preserve">        &lt;dependency&gt;</w:t>
        <w:br/>
        <w:t xml:space="preserve">            &lt;groupId&gt;mysql&lt;/groupId&gt;</w:t>
        <w:br/>
        <w:t xml:space="preserve">            &lt;artifactId&gt;mysql-connector-java&lt;/artifactId&gt;</w:t>
        <w:br/>
        <w:t xml:space="preserve">            &lt;scope&gt;runtime&lt;/scope&gt;</w:t>
        <w:br/>
        <w:t xml:space="preserve">        &lt;/dependency&gt;</w:t>
        <w:br/>
      </w:r>
    </w:p>
    <w:bookmarkEnd w:id="67"/>
    <w:bookmarkStart w:name="ucdc6989c" w:id="68"/>
    <w:bookmarkEnd w:id="68"/>
    <w:bookmarkStart w:name="jLNEt" w:id="69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配置application.yml配置文件</w:t>
      </w:r>
    </w:p>
    <w:bookmarkEnd w:id="69"/>
    <w:bookmarkStart w:name="Tme56" w:id="7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spring:</w:t>
        <w:br/>
        <w:t xml:space="preserve">  #配置数据源信息</w:t>
        <w:br/>
        <w:t xml:space="preserve">  datasource:</w:t>
        <w:br/>
        <w:t xml:space="preserve">    #配置数据源类型</w:t>
        <w:br/>
        <w:t xml:space="preserve">    type: com.zaxxer.hikari.HikariDataSource</w:t>
        <w:br/>
        <w:t xml:space="preserve">    driver-class-name: com.mysql.cj.jdbc.Driver</w:t>
        <w:br/>
        <w:t xml:space="preserve">    url: jdbc:mysql://localhost:3306/mybatis_plus?serverTimezone=GMT%2B8&amp;characterEncoding=utf-8&amp;userSSL=false</w:t>
        <w:br/>
        <w:t xml:space="preserve">    username: root</w:t>
        <w:br/>
        <w:t xml:space="preserve">    password: password</w:t>
        <w:br/>
      </w:r>
    </w:p>
    <w:bookmarkEnd w:id="70"/>
    <w:bookmarkStart w:name="u1acd4484" w:id="7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注意： </w:t>
      </w:r>
    </w:p>
    <w:bookmarkEnd w:id="71"/>
    <w:bookmarkStart w:name="u3a2bf78c" w:id="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1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、驱动类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driver-class-name </w:t>
      </w:r>
    </w:p>
    <w:bookmarkEnd w:id="72"/>
    <w:bookmarkStart w:name="u3f3f51e9" w:id="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spring boot 2.0（内置jdbc5驱动），驱动类使用：</w:t>
      </w:r>
    </w:p>
    <w:bookmarkEnd w:id="73"/>
    <w:bookmarkStart w:name="u93b0587d" w:id="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driver-class-name: com.mysql.jdbc.Driver </w:t>
      </w:r>
    </w:p>
    <w:bookmarkEnd w:id="74"/>
    <w:bookmarkStart w:name="u34dc2cb8" w:id="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spring boot 2.1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及以上（内置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jdbc8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驱动），驱动类使用： </w:t>
      </w:r>
    </w:p>
    <w:bookmarkEnd w:id="75"/>
    <w:bookmarkStart w:name="udbf10e53" w:id="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driver-class-name: com.mysql.cj.jdbc.Driver </w:t>
      </w:r>
    </w:p>
    <w:bookmarkEnd w:id="76"/>
    <w:bookmarkStart w:name="u936d133a" w:id="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否则运行测试用例的时候会有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 WARN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信息 </w:t>
      </w:r>
    </w:p>
    <w:bookmarkEnd w:id="77"/>
    <w:bookmarkStart w:name="ub13fff49" w:id="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2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、连接地址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url </w:t>
      </w:r>
    </w:p>
    <w:bookmarkEnd w:id="78"/>
    <w:bookmarkStart w:name="ud46803fb" w:id="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MySQL5.7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版本的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url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： </w:t>
      </w:r>
    </w:p>
    <w:bookmarkEnd w:id="79"/>
    <w:bookmarkStart w:name="u307c4434" w:id="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jdbc:mysql://localhost:3306/mybatis_plus?characterEncoding=utf-8&amp;useSSL=false </w:t>
      </w:r>
    </w:p>
    <w:bookmarkEnd w:id="80"/>
    <w:bookmarkStart w:name="u5af8f6ad" w:id="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MySQL8.0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版本的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url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： </w:t>
      </w:r>
    </w:p>
    <w:bookmarkEnd w:id="81"/>
    <w:bookmarkStart w:name="u1e3f3b02" w:id="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jdbc:mysql://localhost:3306/mybatis_plus? </w:t>
      </w:r>
    </w:p>
    <w:bookmarkEnd w:id="82"/>
    <w:bookmarkStart w:name="uf39b11c2" w:id="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serverTimezone=GMT%2B8&amp;characterEncoding=utf-8&amp;useSSL=false </w:t>
      </w:r>
    </w:p>
    <w:bookmarkEnd w:id="83"/>
    <w:bookmarkStart w:name="u1c4911aa" w:id="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否则运行测试用例报告如下错误： </w:t>
      </w:r>
    </w:p>
    <w:bookmarkEnd w:id="84"/>
    <w:bookmarkStart w:name="ub63be5a2" w:id="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java.sql.SQLException: The server time zone value 'ÖÐ¹ú±ê×¼Ê±¼ä' is unrecognized or </w:t>
      </w:r>
    </w:p>
    <w:bookmarkEnd w:id="85"/>
    <w:bookmarkStart w:name="u2015733c" w:id="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represents more</w:t>
      </w:r>
    </w:p>
    <w:bookmarkEnd w:id="86"/>
    <w:bookmarkStart w:name="u5b1834c3" w:id="87"/>
    <w:bookmarkEnd w:id="87"/>
    <w:bookmarkStart w:name="RKhYH" w:id="8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创建实体类：</w:t>
      </w:r>
      <w:r>
        <w:rPr>
          <w:rFonts w:ascii="宋体" w:hAnsi="Times New Roman" w:eastAsia="宋体"/>
        </w:rPr>
        <w:t>User</w:t>
      </w:r>
    </w:p>
    <w:bookmarkEnd w:id="88"/>
    <w:bookmarkStart w:name="AiSY1" w:id="8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@Data</w:t>
        <w:br/>
        <w:t>public class User {</w:t>
        <w:br/>
        <w:t/>
        <w:br/>
        <w:t xml:space="preserve">    private Long id;</w:t>
        <w:br/>
        <w:t/>
        <w:br/>
        <w:t xml:space="preserve">    private String name;</w:t>
        <w:br/>
        <w:t/>
        <w:br/>
        <w:t xml:space="preserve">    private Integer age;</w:t>
        <w:br/>
        <w:t/>
        <w:br/>
        <w:t xml:space="preserve">    private String email;</w:t>
        <w:br/>
        <w:t>}</w:t>
        <w:br/>
      </w:r>
    </w:p>
    <w:bookmarkEnd w:id="89"/>
    <w:bookmarkStart w:name="u461d2c18" w:id="90"/>
    <w:bookmarkEnd w:id="90"/>
    <w:bookmarkStart w:name="ZItwE" w:id="9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添加Mapper接口：UserMapper</w:t>
      </w:r>
    </w:p>
    <w:bookmarkEnd w:id="91"/>
    <w:bookmarkStart w:name="nDHIf" w:id="9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interface UserMapper extends BaseMapper&lt;User&gt; {</w:t>
        <w:br/>
        <w:t/>
        <w:br/>
        <w:t/>
        <w:br/>
        <w:t>}</w:t>
        <w:br/>
      </w:r>
    </w:p>
    <w:bookmarkEnd w:id="92"/>
    <w:bookmarkStart w:name="u4c24fa40" w:id="93"/>
    <w:bookmarkEnd w:id="93"/>
    <w:bookmarkStart w:name="uRwE9" w:id="9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777777"/>
        </w:rPr>
        <w:t>在Spring Boot启动类中添加@MapperScan注解，扫描mapper包</w:t>
      </w:r>
    </w:p>
    <w:bookmarkEnd w:id="94"/>
    <w:bookmarkStart w:name="aQBBq" w:id="9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@SpringBootApplication</w:t>
        <w:br/>
        <w:t>//扫描mapper接口所在的包</w:t>
        <w:br/>
        <w:t>@MapperScan("com.lai.mybatisplus.mapper")</w:t>
        <w:br/>
        <w:t>public class MybatisplusApplication {</w:t>
        <w:br/>
        <w:t/>
        <w:br/>
        <w:t xml:space="preserve">    public static void main(String[] args) {</w:t>
        <w:br/>
        <w:t xml:space="preserve">        SpringApplication.run(MybatisplusApplication.class, args);</w:t>
        <w:br/>
        <w:t xml:space="preserve">    }</w:t>
        <w:br/>
        <w:t/>
        <w:br/>
        <w:t>}</w:t>
        <w:br/>
        <w:t/>
        <w:br/>
      </w:r>
    </w:p>
    <w:bookmarkEnd w:id="95"/>
    <w:bookmarkStart w:name="u9d04ef01" w:id="96"/>
    <w:bookmarkEnd w:id="96"/>
    <w:bookmarkStart w:name="GlIxe" w:id="9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测试查询</w:t>
      </w:r>
    </w:p>
    <w:bookmarkEnd w:id="97"/>
    <w:bookmarkStart w:name="ZacxZ" w:id="9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@SpringBootTest</w:t>
        <w:br/>
        <w:t>public class MybatisPlusTest {</w:t>
        <w:br/>
        <w:t/>
        <w:br/>
        <w:t xml:space="preserve">    @Autowired</w:t>
        <w:br/>
        <w:t xml:space="preserve">    private UserMapper userMapper;</w:t>
        <w:br/>
        <w:t/>
        <w:br/>
        <w:t xml:space="preserve">    @Test</w:t>
        <w:br/>
        <w:t xml:space="preserve">    public void testSelectList(){</w:t>
        <w:br/>
        <w:t xml:space="preserve">        //通过条件构造器查询一个List集合，如果没有条件则可以设置null为参数</w:t>
        <w:br/>
        <w:t xml:space="preserve">        List&lt;User&gt; list = userMapper.selectList(null);</w:t>
        <w:br/>
        <w:t xml:space="preserve">        list.forEach(System.out::println);</w:t>
        <w:br/>
        <w:t xml:space="preserve">    }</w:t>
        <w:br/>
        <w:t/>
        <w:br/>
        <w:t>}</w:t>
        <w:br/>
        <w:t/>
        <w:br/>
        <w:t>//输出以下结果</w:t>
        <w:br/>
        <w:t>User(id=1, name=Jone, age=18, email=test1@baomidou.com)</w:t>
        <w:br/>
        <w:t>User(id=2, name=Jack, age=20, email=test2@baomidou.com)</w:t>
        <w:br/>
        <w:t>User(id=3, name=Tom, age=28, email=test3@baomidou.com)</w:t>
        <w:br/>
        <w:t>User(id=4, name=Sandy, age=21, email=test4@baomidou.com)</w:t>
        <w:br/>
        <w:t>User(id=5, name=Billie, age=24, email=test5@baomidou.com)</w:t>
        <w:br/>
      </w:r>
    </w:p>
    <w:bookmarkEnd w:id="98"/>
    <w:bookmarkStart w:name="u0a0bd500" w:id="99"/>
    <w:bookmarkEnd w:id="99"/>
    <w:bookmarkStart w:name="Q9w5o" w:id="10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添加日志</w:t>
      </w:r>
    </w:p>
    <w:bookmarkEnd w:id="100"/>
    <w:bookmarkStart w:name="d80Lk" w:id="10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mybatis-plus:</w:t>
        <w:br/>
        <w:t xml:space="preserve">  configuration:</w:t>
        <w:br/>
        <w:t xml:space="preserve">    log-impl: org.apache.ibatis.logging.stdout.StdOutImpl</w:t>
        <w:br/>
        <w:t/>
        <w:br/>
      </w:r>
    </w:p>
    <w:bookmarkEnd w:id="101"/>
    <w:bookmarkStart w:name="ue847e4d1" w:id="102"/>
    <w:p>
      <w:pPr>
        <w:spacing w:after="50" w:line="360" w:lineRule="auto" w:beforeLines="100"/>
        <w:ind w:left="0"/>
        <w:jc w:val="left"/>
      </w:pPr>
      <w:bookmarkStart w:name="u7b813d43" w:id="103"/>
      <w:r>
        <w:rPr>
          <w:rFonts w:eastAsia="宋体" w:ascii="宋体"/>
        </w:rPr>
        <w:drawing>
          <wp:inline distT="0" distB="0" distL="0" distR="0">
            <wp:extent cx="5791200" cy="18347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83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3"/>
    </w:p>
    <w:bookmarkEnd w:id="102"/>
    <w:bookmarkStart w:name="u032cfbb6" w:id="104"/>
    <w:bookmarkEnd w:id="104"/>
    <w:bookmarkStart w:name="Jzde8" w:id="105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基本CRUD</w:t>
      </w:r>
    </w:p>
    <w:bookmarkEnd w:id="105"/>
    <w:bookmarkStart w:name="R9KZc" w:id="10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BaseMapper</w:t>
      </w:r>
    </w:p>
    <w:bookmarkEnd w:id="106"/>
    <w:bookmarkStart w:name="Adszs" w:id="10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interface BaseMapper&lt;T&gt; extends Mapper&lt;T&gt; {</w:t>
        <w:br/>
        <w:t/>
        <w:br/>
        <w:t xml:space="preserve">    /**</w:t>
        <w:br/>
        <w:t xml:space="preserve">     * 插入一条记录</w:t>
        <w:br/>
        <w:t xml:space="preserve">     *</w:t>
        <w:br/>
        <w:t xml:space="preserve">     * @param entity 实体对象</w:t>
        <w:br/>
        <w:t xml:space="preserve">     */</w:t>
        <w:br/>
        <w:t xml:space="preserve">    int insert(T entity);</w:t>
        <w:br/>
        <w:t/>
        <w:br/>
        <w:t xml:space="preserve">    /**</w:t>
        <w:br/>
        <w:t xml:space="preserve">     * 根据 ID 删除</w:t>
        <w:br/>
        <w:t xml:space="preserve">     *</w:t>
        <w:br/>
        <w:t xml:space="preserve">     * @param id 主键ID</w:t>
        <w:br/>
        <w:t xml:space="preserve">     */</w:t>
        <w:br/>
        <w:t xml:space="preserve">    int deleteById(Serializable id);</w:t>
        <w:br/>
        <w:t/>
        <w:br/>
        <w:t xml:space="preserve">    /**</w:t>
        <w:br/>
        <w:t xml:space="preserve">     * 根据实体(ID)删除</w:t>
        <w:br/>
        <w:t xml:space="preserve">     *</w:t>
        <w:br/>
        <w:t xml:space="preserve">     * @param entity 实体对象</w:t>
        <w:br/>
        <w:t xml:space="preserve">     * @since 3.4.4</w:t>
        <w:br/>
        <w:t xml:space="preserve">     */</w:t>
        <w:br/>
        <w:t xml:space="preserve">    int deleteById(T entity);</w:t>
        <w:br/>
        <w:t/>
        <w:br/>
        <w:t xml:space="preserve">    /**</w:t>
        <w:br/>
        <w:t xml:space="preserve">     * 根据 columnMap 条件，删除记录</w:t>
        <w:br/>
        <w:t xml:space="preserve">     *</w:t>
        <w:br/>
        <w:t xml:space="preserve">     * @param columnMap 表字段 map 对象</w:t>
        <w:br/>
        <w:t xml:space="preserve">     */</w:t>
        <w:br/>
        <w:t xml:space="preserve">    int deleteByMap(@Param(Constants.COLUMN_MAP) Map&lt;String, Object&gt; columnMap);</w:t>
        <w:br/>
        <w:t/>
        <w:br/>
        <w:t xml:space="preserve">    /**</w:t>
        <w:br/>
        <w:t xml:space="preserve">     * 根据 entity 条件，删除记录</w:t>
        <w:br/>
        <w:t xml:space="preserve">     *</w:t>
        <w:br/>
        <w:t xml:space="preserve">     * @param queryWrapper 实体对象封装操作类（可以为 null,里面的 entity 用于生成 where 语句）</w:t>
        <w:br/>
        <w:t xml:space="preserve">     */</w:t>
        <w:br/>
        <w:t xml:space="preserve">    int delete(@Param(Constants.WRAPPER) Wrapper&lt;T&gt; queryWrapper);</w:t>
        <w:br/>
        <w:t/>
        <w:br/>
        <w:t xml:space="preserve">    /**</w:t>
        <w:br/>
        <w:t xml:space="preserve">     * 删除（根据ID或实体 批量删除）</w:t>
        <w:br/>
        <w:t xml:space="preserve">     *</w:t>
        <w:br/>
        <w:t xml:space="preserve">     * @param idList 主键ID列表或实体列表(不能为 null 以及 empty)</w:t>
        <w:br/>
        <w:t xml:space="preserve">     */</w:t>
        <w:br/>
        <w:t xml:space="preserve">    int deleteBatchIds(@Param(Constants.COLL) Collection&lt;?&gt; idList);</w:t>
        <w:br/>
        <w:t/>
        <w:br/>
        <w:t xml:space="preserve">    /**</w:t>
        <w:br/>
        <w:t xml:space="preserve">     * 根据 ID 修改</w:t>
        <w:br/>
        <w:t xml:space="preserve">     *</w:t>
        <w:br/>
        <w:t xml:space="preserve">     * @param entity 实体对象</w:t>
        <w:br/>
        <w:t xml:space="preserve">     */</w:t>
        <w:br/>
        <w:t xml:space="preserve">    int updateById(@Param(Constants.ENTITY) T entity);</w:t>
        <w:br/>
        <w:t/>
        <w:br/>
        <w:t xml:space="preserve">    /**</w:t>
        <w:br/>
        <w:t xml:space="preserve">     * 根据 whereEntity 条件，更新记录</w:t>
        <w:br/>
        <w:t xml:space="preserve">     *</w:t>
        <w:br/>
        <w:t xml:space="preserve">     * @param entity        实体对象 (set 条件值,可以为 null)</w:t>
        <w:br/>
        <w:t xml:space="preserve">     * @param updateWrapper 实体对象封装操作类（可以为 null,里面的 entity 用于生成 where 语句）</w:t>
        <w:br/>
        <w:t xml:space="preserve">     */</w:t>
        <w:br/>
        <w:t xml:space="preserve">    int update(@Param(Constants.ENTITY) T entity, @Param(Constants.WRAPPER) Wrapper&lt;T&gt; updateWrapper);</w:t>
        <w:br/>
        <w:t/>
        <w:br/>
        <w:t xml:space="preserve">    /**</w:t>
        <w:br/>
        <w:t xml:space="preserve">     * 根据 ID 查询</w:t>
        <w:br/>
        <w:t xml:space="preserve">     *</w:t>
        <w:br/>
        <w:t xml:space="preserve">     * @param id 主键ID</w:t>
        <w:br/>
        <w:t xml:space="preserve">     */</w:t>
        <w:br/>
        <w:t xml:space="preserve">    T selectById(Serializable id);</w:t>
        <w:br/>
        <w:t/>
        <w:br/>
        <w:t xml:space="preserve">    /**</w:t>
        <w:br/>
        <w:t xml:space="preserve">     * 查询（根据ID 批量查询）</w:t>
        <w:br/>
        <w:t xml:space="preserve">     *</w:t>
        <w:br/>
        <w:t xml:space="preserve">     * @param idList 主键ID列表(不能为 null 以及 empty)</w:t>
        <w:br/>
        <w:t xml:space="preserve">     */</w:t>
        <w:br/>
        <w:t xml:space="preserve">    List&lt;T&gt; selectBatchIds(@Param(Constants.COLL) Collection&lt;? extends Serializable&gt; idList);</w:t>
        <w:br/>
        <w:t/>
        <w:br/>
        <w:t xml:space="preserve">    /**</w:t>
        <w:br/>
        <w:t xml:space="preserve">     * 查询（根据 columnMap 条件）</w:t>
        <w:br/>
        <w:t xml:space="preserve">     *</w:t>
        <w:br/>
        <w:t xml:space="preserve">     * @param columnMap 表字段 map 对象</w:t>
        <w:br/>
        <w:t xml:space="preserve">     */</w:t>
        <w:br/>
        <w:t xml:space="preserve">    List&lt;T&gt; selectByMap(@Param(Constants.COLUMN_MAP) Map&lt;String, Object&gt; columnMap);</w:t>
        <w:br/>
        <w:t/>
        <w:br/>
        <w:t xml:space="preserve">    /**</w:t>
        <w:br/>
        <w:t xml:space="preserve">     * 根据 entity 条件，查询一条记录</w:t>
        <w:br/>
        <w:t xml:space="preserve">     * &lt;p&gt;查询一条记录，例如 qw.last("limit 1") 限制取一条记录, 注意：多条数据会报异常&lt;/p&gt;</w:t>
        <w:br/>
        <w:t xml:space="preserve">     *</w:t>
        <w:br/>
        <w:t xml:space="preserve">     * @param queryWrapper 实体对象封装操作类（可以为 null）</w:t>
        <w:br/>
        <w:t xml:space="preserve">     */</w:t>
        <w:br/>
        <w:t xml:space="preserve">    default T selectOne(@Param(Constants.WRAPPER) Wrapper&lt;T&gt; queryWrapper) {</w:t>
        <w:br/>
        <w:t xml:space="preserve">        List&lt;T&gt; ts = this.selectList(queryWrapper);</w:t>
        <w:br/>
        <w:t xml:space="preserve">        if (CollectionUtils.isNotEmpty(ts)) {</w:t>
        <w:br/>
        <w:t xml:space="preserve">            if (ts.size() != 1) {</w:t>
        <w:br/>
        <w:t xml:space="preserve">                throw ExceptionUtils.mpe("One record is expected, but the query result is multiple records");</w:t>
        <w:br/>
        <w:t xml:space="preserve">            }</w:t>
        <w:br/>
        <w:t xml:space="preserve">            return ts.get(0);</w:t>
        <w:br/>
        <w:t xml:space="preserve">        }</w:t>
        <w:br/>
        <w:t xml:space="preserve">        return null;</w:t>
        <w:br/>
        <w:t xml:space="preserve">    }</w:t>
        <w:br/>
        <w:t/>
        <w:br/>
        <w:t xml:space="preserve">    /**</w:t>
        <w:br/>
        <w:t xml:space="preserve">     * 根据 Wrapper 条件，判断是否存在记录</w:t>
        <w:br/>
        <w:t xml:space="preserve">     *</w:t>
        <w:br/>
        <w:t xml:space="preserve">     * @param queryWrapper 实体对象封装操作类</w:t>
        <w:br/>
        <w:t xml:space="preserve">     * @return 是否存在记录</w:t>
        <w:br/>
        <w:t xml:space="preserve">     */</w:t>
        <w:br/>
        <w:t xml:space="preserve">    default boolean exists(Wrapper&lt;T&gt; queryWrapper) {</w:t>
        <w:br/>
        <w:t xml:space="preserve">        Long count = this.selectCount(queryWrapper);</w:t>
        <w:br/>
        <w:t xml:space="preserve">        return null != count &amp;&amp; count &gt; 0;</w:t>
        <w:br/>
        <w:t xml:space="preserve">    }</w:t>
        <w:br/>
        <w:t/>
        <w:br/>
        <w:t xml:space="preserve">    /**</w:t>
        <w:br/>
        <w:t xml:space="preserve">     * 根据 Wrapper 条件，查询总记录数</w:t>
        <w:br/>
        <w:t xml:space="preserve">     *</w:t>
        <w:br/>
        <w:t xml:space="preserve">     * @param queryWrapper 实体对象封装操作类（可以为 null）</w:t>
        <w:br/>
        <w:t xml:space="preserve">     */</w:t>
        <w:br/>
        <w:t xml:space="preserve">    Long selectCount(@Param(Constants.WRAPPER) Wrapper&lt;T&gt; queryWrapper);</w:t>
        <w:br/>
        <w:t/>
        <w:br/>
        <w:t xml:space="preserve">    /**</w:t>
        <w:br/>
        <w:t xml:space="preserve">     * 根据 entity 条件，查询全部记录</w:t>
        <w:br/>
        <w:t xml:space="preserve">     *</w:t>
        <w:br/>
        <w:t xml:space="preserve">     * @param queryWrapper 实体对象封装操作类（可以为 null）</w:t>
        <w:br/>
        <w:t xml:space="preserve">     */</w:t>
        <w:br/>
        <w:t xml:space="preserve">    List&lt;T&gt; selectList(@Param(Constants.WRAPPER) Wrapper&lt;T&gt; queryWrapper);</w:t>
        <w:br/>
        <w:t/>
        <w:br/>
        <w:t xml:space="preserve">    /**</w:t>
        <w:br/>
        <w:t xml:space="preserve">     * 根据 Wrapper 条件，查询全部记录</w:t>
        <w:br/>
        <w:t xml:space="preserve">     *</w:t>
        <w:br/>
        <w:t xml:space="preserve">     * @param queryWrapper 实体对象封装操作类（可以为 null）</w:t>
        <w:br/>
        <w:t xml:space="preserve">     */</w:t>
        <w:br/>
        <w:t xml:space="preserve">    List&lt;Map&lt;String, Object&gt;&gt; selectMaps(@Param(Constants.WRAPPER) Wrapper&lt;T&gt; queryWrapper);</w:t>
        <w:br/>
        <w:t/>
        <w:br/>
        <w:t xml:space="preserve">    /**</w:t>
        <w:br/>
        <w:t xml:space="preserve">     * 根据 Wrapper 条件，查询全部记录</w:t>
        <w:br/>
        <w:t xml:space="preserve">     * &lt;p&gt;注意： 只返回第一个字段的值&lt;/p&gt;</w:t>
        <w:br/>
        <w:t xml:space="preserve">     *</w:t>
        <w:br/>
        <w:t xml:space="preserve">     * @param queryWrapper 实体对象封装操作类（可以为 null）</w:t>
        <w:br/>
        <w:t xml:space="preserve">     */</w:t>
        <w:br/>
        <w:t xml:space="preserve">    List&lt;Object&gt; selectObjs(@Param(Constants.WRAPPER) Wrapper&lt;T&gt; queryWrapper);</w:t>
        <w:br/>
        <w:t/>
        <w:br/>
        <w:t xml:space="preserve">    /**</w:t>
        <w:br/>
        <w:t xml:space="preserve">     * 根据 entity 条件，查询全部记录（并翻页）</w:t>
        <w:br/>
        <w:t xml:space="preserve">     *</w:t>
        <w:br/>
        <w:t xml:space="preserve">     * @param page         分页查询条件（可以为 RowBounds.DEFAULT）</w:t>
        <w:br/>
        <w:t xml:space="preserve">     * @param queryWrapper 实体对象封装操作类（可以为 null）</w:t>
        <w:br/>
        <w:t xml:space="preserve">     */</w:t>
        <w:br/>
        <w:t xml:space="preserve">    &lt;P extends IPage&lt;T&gt;&gt; P selectPage(P page, @Param(Constants.WRAPPER) Wrapper&lt;T&gt; queryWrapper);</w:t>
        <w:br/>
        <w:t/>
        <w:br/>
        <w:t xml:space="preserve">    /**</w:t>
        <w:br/>
        <w:t xml:space="preserve">     * 根据 Wrapper 条件，查询全部记录（并翻页）</w:t>
        <w:br/>
        <w:t xml:space="preserve">     *</w:t>
        <w:br/>
        <w:t xml:space="preserve">     * @param page         分页查询条件</w:t>
        <w:br/>
        <w:t xml:space="preserve">     * @param queryWrapper 实体对象封装操作类</w:t>
        <w:br/>
        <w:t xml:space="preserve">     */</w:t>
        <w:br/>
        <w:t xml:space="preserve">    &lt;P extends IPage&lt;Map&lt;String, Object&gt;&gt;&gt; P selectMapsPage(P page, @Param(Constants.WRAPPER) Wrapper&lt;T&gt; queryWrapper);</w:t>
        <w:br/>
        <w:t>}</w:t>
        <w:br/>
        <w:t/>
        <w:br/>
      </w:r>
    </w:p>
    <w:bookmarkEnd w:id="107"/>
    <w:bookmarkStart w:name="u912ee69a" w:id="108"/>
    <w:bookmarkEnd w:id="108"/>
    <w:bookmarkStart w:name="cVAkM" w:id="10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插入</w:t>
      </w:r>
    </w:p>
    <w:bookmarkEnd w:id="109"/>
    <w:bookmarkStart w:name="blF7S" w:id="11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testInsert(){</w:t>
        <w:br/>
        <w:t xml:space="preserve">        // INSERT INTO user ( id, name, age, email ) VALUES ( ?, ?, ?, ? )</w:t>
        <w:br/>
        <w:t xml:space="preserve">        User user = new User(null, "张三", 27, "23456@qq.com");</w:t>
        <w:br/>
        <w:t xml:space="preserve">        int result = userMapper.insert(user);</w:t>
        <w:br/>
        <w:t xml:space="preserve">        System.out.println("result:"+result);</w:t>
        <w:br/>
        <w:t xml:space="preserve">        System.out.println("userId:"+user.getId());</w:t>
        <w:br/>
        <w:t xml:space="preserve">    }</w:t>
        <w:br/>
      </w:r>
    </w:p>
    <w:bookmarkEnd w:id="110"/>
    <w:bookmarkStart w:name="u83b736e9" w:id="1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Mybatis采用雪花算法给id赋值</w:t>
      </w:r>
    </w:p>
    <w:bookmarkEnd w:id="111"/>
    <w:bookmarkStart w:name="ubd8eb009" w:id="112"/>
    <w:p>
      <w:pPr>
        <w:spacing w:after="50" w:line="360" w:lineRule="auto" w:beforeLines="100"/>
        <w:ind w:left="0"/>
        <w:jc w:val="left"/>
      </w:pPr>
      <w:bookmarkStart w:name="u30a0833d" w:id="113"/>
      <w:r>
        <w:rPr>
          <w:rFonts w:eastAsia="宋体" w:ascii="宋体"/>
        </w:rPr>
        <w:drawing>
          <wp:inline distT="0" distB="0" distL="0" distR="0">
            <wp:extent cx="5842000" cy="89382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3"/>
    </w:p>
    <w:bookmarkEnd w:id="112"/>
    <w:bookmarkStart w:name="u05ecc9fe" w:id="114"/>
    <w:p>
      <w:pPr>
        <w:spacing w:after="50" w:line="360" w:lineRule="auto" w:beforeLines="100"/>
        <w:ind w:left="0"/>
        <w:jc w:val="left"/>
      </w:pPr>
      <w:bookmarkStart w:name="u83cadff7" w:id="115"/>
      <w:r>
        <w:rPr>
          <w:rFonts w:eastAsia="宋体" w:ascii="宋体"/>
        </w:rPr>
        <w:drawing>
          <wp:inline distT="0" distB="0" distL="0" distR="0">
            <wp:extent cx="5791200" cy="189334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89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5"/>
    </w:p>
    <w:bookmarkEnd w:id="114"/>
    <w:bookmarkStart w:name="uf044ad0d" w:id="116"/>
    <w:bookmarkEnd w:id="116"/>
    <w:bookmarkStart w:name="pFxOF" w:id="11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删除</w:t>
      </w:r>
    </w:p>
    <w:bookmarkEnd w:id="117"/>
    <w:bookmarkStart w:name="t8DMs" w:id="11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通过id删除</w:t>
      </w:r>
    </w:p>
    <w:bookmarkEnd w:id="118"/>
    <w:bookmarkStart w:name="sndwt" w:id="11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testDelete(){</w:t>
        <w:br/>
        <w:t xml:space="preserve">        int result = userMapper.deleteById(1559883927642972161L);</w:t>
        <w:br/>
        <w:t xml:space="preserve">        System.out.println("result:"+result);</w:t>
        <w:br/>
        <w:t xml:space="preserve">    }</w:t>
        <w:br/>
      </w:r>
    </w:p>
    <w:bookmarkEnd w:id="119"/>
    <w:bookmarkStart w:name="u61458e87" w:id="120"/>
    <w:bookmarkEnd w:id="120"/>
    <w:bookmarkStart w:name="enkbM" w:id="12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通过id批量删除</w:t>
      </w:r>
    </w:p>
    <w:bookmarkEnd w:id="121"/>
    <w:bookmarkStart w:name="Fl6PK" w:id="12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testDelete(){</w:t>
        <w:br/>
        <w:t xml:space="preserve">        List&lt;Long&gt; list = Arrays.asList(1L, 2L, 3L);</w:t>
        <w:br/>
        <w:t xml:space="preserve">        int result = userMapper.deleteBatchIds(list);</w:t>
        <w:br/>
        <w:t xml:space="preserve">        System.out.println("result:"+result);</w:t>
        <w:br/>
        <w:t/>
        <w:br/>
        <w:t xml:space="preserve">    }</w:t>
        <w:br/>
      </w:r>
    </w:p>
    <w:bookmarkEnd w:id="122"/>
    <w:bookmarkStart w:name="u08cb19a5" w:id="123"/>
    <w:bookmarkEnd w:id="123"/>
    <w:bookmarkStart w:name="TIWzz" w:id="12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通过Map条件删除记录</w:t>
      </w:r>
    </w:p>
    <w:bookmarkEnd w:id="124"/>
    <w:bookmarkStart w:name="QmWkt" w:id="12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testDelete(){</w:t>
        <w:br/>
        <w:t xml:space="preserve">        Map&lt;String,Object&gt; map = new HashMap&lt;&gt;();</w:t>
        <w:br/>
        <w:t xml:space="preserve">        map.put("name","张三");</w:t>
        <w:br/>
        <w:t xml:space="preserve">        map.put("age",28);</w:t>
        <w:br/>
        <w:t xml:space="preserve">        int result = userMapper.deleteByMap(map);</w:t>
        <w:br/>
        <w:t xml:space="preserve">        System.out.println("result:"+result);</w:t>
        <w:br/>
        <w:t xml:space="preserve">    }</w:t>
        <w:br/>
        <w:t>}</w:t>
        <w:br/>
        <w:t/>
        <w:br/>
      </w:r>
    </w:p>
    <w:bookmarkEnd w:id="125"/>
    <w:bookmarkStart w:name="u84d7f4fd" w:id="126"/>
    <w:bookmarkEnd w:id="126"/>
    <w:bookmarkStart w:name="Nx7Ne" w:id="12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修改</w:t>
      </w:r>
    </w:p>
    <w:bookmarkEnd w:id="127"/>
    <w:bookmarkStart w:name="fLW7Y" w:id="12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testUpdate(){</w:t>
        <w:br/>
        <w:t xml:space="preserve">        User user = new User(4L,"李四",26,"123@qq.com");</w:t>
        <w:br/>
        <w:t xml:space="preserve">        int result = userMapper.updateById(user);</w:t>
        <w:br/>
        <w:t xml:space="preserve">        System.out.println("result:"+result);</w:t>
        <w:br/>
        <w:t xml:space="preserve">    }</w:t>
        <w:br/>
      </w:r>
    </w:p>
    <w:bookmarkEnd w:id="128"/>
    <w:bookmarkStart w:name="u66618098" w:id="129"/>
    <w:bookmarkEnd w:id="129"/>
    <w:bookmarkStart w:name="bDTlU" w:id="13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查询</w:t>
      </w:r>
    </w:p>
    <w:bookmarkEnd w:id="130"/>
    <w:bookmarkStart w:name="lmev3" w:id="13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通过id查询</w:t>
      </w:r>
    </w:p>
    <w:bookmarkEnd w:id="131"/>
    <w:bookmarkStart w:name="MFKmV" w:id="13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testSelectById(){</w:t>
        <w:br/>
        <w:t xml:space="preserve">        User user = userMapper.selectById(1L);</w:t>
        <w:br/>
        <w:t xml:space="preserve">        System.out.println(user);</w:t>
        <w:br/>
        <w:t xml:space="preserve">    }</w:t>
        <w:br/>
      </w:r>
    </w:p>
    <w:bookmarkEnd w:id="132"/>
    <w:bookmarkStart w:name="uc2e3532f" w:id="133"/>
    <w:bookmarkEnd w:id="133"/>
    <w:bookmarkStart w:name="mVmyP" w:id="13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根据多个id查询多个用户信息</w:t>
      </w:r>
    </w:p>
    <w:bookmarkEnd w:id="134"/>
    <w:bookmarkStart w:name="uZXHR" w:id="13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testSelectById(){</w:t>
        <w:br/>
        <w:t xml:space="preserve">        List&lt;Long&gt; list = Arrays.asList(1L, 2L, 3L);</w:t>
        <w:br/>
        <w:t xml:space="preserve">        List&lt;User&gt; users = userMapper.selectBatchIds(list);</w:t>
        <w:br/>
        <w:t xml:space="preserve">        users.forEach(System.out::println);</w:t>
        <w:br/>
        <w:t xml:space="preserve">    }</w:t>
        <w:br/>
      </w:r>
    </w:p>
    <w:bookmarkEnd w:id="135"/>
    <w:bookmarkStart w:name="u1942fcd7" w:id="136"/>
    <w:bookmarkEnd w:id="136"/>
    <w:bookmarkStart w:name="qfMfE" w:id="13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根据Map条件查询</w:t>
      </w:r>
    </w:p>
    <w:bookmarkEnd w:id="137"/>
    <w:bookmarkStart w:name="NndFR" w:id="13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testSelectById(){</w:t>
        <w:br/>
        <w:t xml:space="preserve">        Map&lt;String, Object&gt; map = new HashMap&lt;&gt;();</w:t>
        <w:br/>
        <w:t xml:space="preserve">        //添加两个条件</w:t>
        <w:br/>
        <w:t xml:space="preserve">        map.put("name","jack");</w:t>
        <w:br/>
        <w:t xml:space="preserve">        map.put("age",20);</w:t>
        <w:br/>
        <w:t xml:space="preserve">        List&lt;User&gt; users = userMapper.selectByMap(map);</w:t>
        <w:br/>
        <w:t xml:space="preserve">        users.forEach(System.out::println);</w:t>
        <w:br/>
        <w:t xml:space="preserve">    }</w:t>
        <w:br/>
        <w:t>//SELECT id,name,age,email FROM user WHERE name = ? AND age = ?</w:t>
        <w:br/>
      </w:r>
    </w:p>
    <w:bookmarkEnd w:id="138"/>
    <w:bookmarkStart w:name="ua0d3c5e9" w:id="139"/>
    <w:bookmarkEnd w:id="139"/>
    <w:bookmarkStart w:name="yTVkQ" w:id="14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查询所有信息</w:t>
      </w:r>
    </w:p>
    <w:bookmarkEnd w:id="140"/>
    <w:bookmarkStart w:name="IayiC" w:id="14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testSelectById(){</w:t>
        <w:br/>
        <w:t xml:space="preserve">        List&lt;User&gt; list = userMapper.selectList(null); </w:t>
        <w:br/>
        <w:t xml:space="preserve">        list.forEach(System.out::println);</w:t>
        <w:br/>
        <w:t xml:space="preserve">    }</w:t>
        <w:br/>
      </w:r>
    </w:p>
    <w:bookmarkEnd w:id="141"/>
    <w:bookmarkStart w:name="ub61c89be" w:id="142"/>
    <w:bookmarkEnd w:id="142"/>
    <w:bookmarkStart w:name="YGMDb" w:id="14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测试自定义查询</w:t>
      </w:r>
    </w:p>
    <w:bookmarkEnd w:id="143"/>
    <w:bookmarkStart w:name="QbyE5" w:id="14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interface UserMapper extends BaseMapper&lt;User&gt; {</w:t>
        <w:br/>
        <w:t/>
        <w:br/>
        <w:t xml:space="preserve">    /**</w:t>
        <w:br/>
        <w:t xml:space="preserve">     * 根据id查询用户信息为map集合</w:t>
        <w:br/>
        <w:t xml:space="preserve">     * @param id</w:t>
        <w:br/>
        <w:t xml:space="preserve">     * @return</w:t>
        <w:br/>
        <w:t xml:space="preserve">     */</w:t>
        <w:br/>
        <w:t xml:space="preserve">    Map&lt;String,Object&gt; selectMapById(Long id);</w:t>
        <w:br/>
        <w:t>}</w:t>
        <w:br/>
        <w:t/>
        <w:br/>
        <w:t/>
        <w:br/>
      </w:r>
    </w:p>
    <w:bookmarkEnd w:id="144"/>
    <w:bookmarkStart w:name="fM3D7" w:id="14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&lt;?xml version="1.0" encoding="UTF-8" ?&gt;</w:t>
        <w:br/>
        <w:t>&lt;!DOCTYPE mapper PUBLIC "-//mybatis.org//DTD Mapper 3.0//EN"</w:t>
        <w:br/>
        <w:t xml:space="preserve">        "http://mybatis.org/dtd/mybatis-3-mapper.dtd"&gt;</w:t>
        <w:br/>
        <w:t/>
        <w:br/>
        <w:t>&lt;mapper namespace="com.lai.mybatisplus.mapper.UserMapper"&gt;</w:t>
        <w:br/>
        <w:t/>
        <w:br/>
        <w:t xml:space="preserve">    &lt;!--Map&lt;String,Object&gt; selectMapById(Long id);--&gt;</w:t>
        <w:br/>
        <w:t xml:space="preserve">    &lt;select id="selectMapById" resultType="Map"&gt;</w:t>
        <w:br/>
        <w:t xml:space="preserve">        select id, name, age, email from user where id = #{id}</w:t>
        <w:br/>
        <w:t xml:space="preserve">    &lt;/select&gt;</w:t>
        <w:br/>
        <w:t/>
        <w:br/>
        <w:t>&lt;/mapper&gt;</w:t>
        <w:br/>
      </w:r>
    </w:p>
    <w:bookmarkEnd w:id="145"/>
    <w:bookmarkStart w:name="kGlYW" w:id="14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testSelectById(){</w:t>
        <w:br/>
        <w:t xml:space="preserve">        Map&lt;String, Object&gt; map = userMapper.selectMapById(1L);</w:t>
        <w:br/>
        <w:t xml:space="preserve">        System.out.println(map);</w:t>
        <w:br/>
        <w:t xml:space="preserve">    }</w:t>
        <w:br/>
      </w:r>
    </w:p>
    <w:bookmarkEnd w:id="146"/>
    <w:bookmarkStart w:name="u32982992" w:id="147"/>
    <w:bookmarkEnd w:id="147"/>
    <w:bookmarkStart w:name="UzSkd" w:id="14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通用Service接口</w:t>
      </w:r>
    </w:p>
    <w:bookmarkEnd w:id="148"/>
    <w:bookmarkStart w:name="u2d48012a" w:id="1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说明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: </w:t>
      </w:r>
    </w:p>
    <w:bookmarkEnd w:id="149"/>
    <w:bookmarkStart w:name="u8b3b40d4" w:id="1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通用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 Service CRUD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封装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IService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接口，进一步封装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 CRUD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采用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get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查询单行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remove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删 </w:t>
      </w:r>
    </w:p>
    <w:bookmarkEnd w:id="150"/>
    <w:bookmarkStart w:name="u74938910" w:id="1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除 list 查询集合 page 分页 前缀命名方式区分 Mapper 层避免混淆， 泛型 T 为任意实体对象 </w:t>
      </w:r>
    </w:p>
    <w:bookmarkEnd w:id="151"/>
    <w:bookmarkStart w:name="u88687fb7" w:id="1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建议如果存在自定义通用 Service 方法的可能，请创建自己的 IBaseService 继承 Mybatis-Plus 提供的基类 </w:t>
      </w:r>
    </w:p>
    <w:bookmarkEnd w:id="152"/>
    <w:bookmarkStart w:name="u18dda3c6" w:id="1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官网地址：</w:t>
      </w:r>
      <w:r>
        <w:rPr>
          <w:rFonts w:ascii="宋体" w:hAnsi="Times New Roman" w:eastAsia="宋体"/>
          <w:b w:val="false"/>
          <w:i w:val="false"/>
          <w:color w:val="4183c4"/>
          <w:sz w:val="24"/>
        </w:rPr>
        <w:t xml:space="preserve">https://baomidou.com/pages/49cc81/#service-crud-%E6%8E%A5%E5%8F% </w:t>
      </w:r>
    </w:p>
    <w:bookmarkEnd w:id="153"/>
    <w:bookmarkStart w:name="u650e2154" w:id="1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4183c4"/>
          <w:sz w:val="24"/>
        </w:rPr>
        <w:t>A3</w:t>
      </w:r>
    </w:p>
    <w:bookmarkEnd w:id="154"/>
    <w:bookmarkStart w:name="u98ce47d2" w:id="1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中有一个接口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IService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和其实现类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ServiceImpl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，封装了常见的业务层逻辑 </w:t>
      </w:r>
    </w:p>
    <w:bookmarkEnd w:id="155"/>
    <w:bookmarkStart w:name="uda93aece" w:id="1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详情查看源码IService和ServiceImpl</w:t>
      </w:r>
    </w:p>
    <w:bookmarkEnd w:id="156"/>
    <w:bookmarkStart w:name="u1c95f696" w:id="157"/>
    <w:bookmarkEnd w:id="157"/>
    <w:bookmarkStart w:name="vQu2K" w:id="15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创建Service接口和实现类</w:t>
      </w:r>
    </w:p>
    <w:bookmarkEnd w:id="158"/>
    <w:bookmarkStart w:name="s0ZdV" w:id="15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interface UserService extends IService&lt;User&gt; {</w:t>
        <w:br/>
        <w:t/>
        <w:br/>
        <w:t>}</w:t>
        <w:br/>
      </w:r>
    </w:p>
    <w:bookmarkEnd w:id="159"/>
    <w:bookmarkStart w:name="SCvTk" w:id="16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@Service</w:t>
        <w:br/>
        <w:t>public class UserServiceImpl extends ServiceImpl&lt;UserMapper, User&gt; implements UserService {</w:t>
        <w:br/>
        <w:t/>
        <w:br/>
        <w:t>}</w:t>
        <w:br/>
      </w:r>
    </w:p>
    <w:bookmarkEnd w:id="160"/>
    <w:bookmarkStart w:name="u0d5c6a80" w:id="161"/>
    <w:bookmarkEnd w:id="161"/>
    <w:bookmarkStart w:name="pNfNX" w:id="16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查询总记录数</w:t>
      </w:r>
    </w:p>
    <w:bookmarkEnd w:id="162"/>
    <w:bookmarkStart w:name="lC9oS" w:id="16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@SpringBootTest</w:t>
        <w:br/>
        <w:t>public class MybatisPlusServiceTest {</w:t>
        <w:br/>
        <w:t/>
        <w:br/>
        <w:t xml:space="preserve">    @Autowired</w:t>
        <w:br/>
        <w:t xml:space="preserve">    private UserService userService;</w:t>
        <w:br/>
        <w:t/>
        <w:br/>
        <w:t xml:space="preserve">    @Test</w:t>
        <w:br/>
        <w:t xml:space="preserve">    public void testGetCount(){</w:t>
        <w:br/>
        <w:t xml:space="preserve">        long count = userService.count();</w:t>
        <w:br/>
        <w:t xml:space="preserve">        System.out.println("总记录数："+count);</w:t>
        <w:br/>
        <w:t xml:space="preserve">    }</w:t>
        <w:br/>
        <w:t>}</w:t>
        <w:br/>
        <w:t/>
        <w:br/>
      </w:r>
    </w:p>
    <w:bookmarkEnd w:id="163"/>
    <w:bookmarkStart w:name="u53c4f43a" w:id="164"/>
    <w:bookmarkEnd w:id="164"/>
    <w:bookmarkStart w:name="zr4iH" w:id="16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批量添加</w:t>
      </w:r>
    </w:p>
    <w:bookmarkEnd w:id="165"/>
    <w:bookmarkStart w:name="gWWHk" w:id="16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   @Test</w:t>
        <w:br/>
        <w:t xml:space="preserve">    public void testInsertMore(){</w:t>
        <w:br/>
        <w:t xml:space="preserve">        List&lt;User&gt; list = new ArrayList&lt;&gt;();</w:t>
        <w:br/>
        <w:t xml:space="preserve">        for (int i = 0; i &lt; 10; i++) {</w:t>
        <w:br/>
        <w:t xml:space="preserve">            User user = new User();</w:t>
        <w:br/>
        <w:t xml:space="preserve">            user.setName("lai"+i);</w:t>
        <w:br/>
        <w:t xml:space="preserve">            user.setAge(20+i);</w:t>
        <w:br/>
        <w:t xml:space="preserve">            list.add(user);</w:t>
        <w:br/>
        <w:t xml:space="preserve">        }</w:t>
        <w:br/>
        <w:t xml:space="preserve">        boolean b = userService.saveBatch(list);</w:t>
        <w:br/>
        <w:t xml:space="preserve">        System.out.println(b);</w:t>
        <w:br/>
        <w:t xml:space="preserve">    }</w:t>
        <w:br/>
      </w:r>
    </w:p>
    <w:bookmarkEnd w:id="166"/>
    <w:bookmarkStart w:name="u23b6ed5f" w:id="167"/>
    <w:bookmarkEnd w:id="167"/>
    <w:bookmarkStart w:name="purVu" w:id="168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常用注解</w:t>
      </w:r>
    </w:p>
    <w:bookmarkEnd w:id="168"/>
    <w:bookmarkStart w:name="x91Ak" w:id="16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@TableName</w:t>
      </w:r>
    </w:p>
    <w:bookmarkEnd w:id="169"/>
    <w:bookmarkStart w:name="u76aa43e7" w:id="1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在实体类类型上添加@TableName("t_user")，标识实体类对应的表，即可成功执行SQL语句</w:t>
      </w:r>
    </w:p>
    <w:bookmarkEnd w:id="170"/>
    <w:bookmarkStart w:name="Nti0o" w:id="17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//设置实体类所对应的表名</w:t>
        <w:br/>
        <w:t>@TableName("t_user")</w:t>
        <w:br/>
        <w:t>@Data</w:t>
        <w:br/>
        <w:t>public class User {</w:t>
        <w:br/>
        <w:t xml:space="preserve">    ...</w:t>
        <w:br/>
        <w:t xml:space="preserve">    }</w:t>
        <w:br/>
      </w:r>
    </w:p>
    <w:bookmarkEnd w:id="171"/>
    <w:bookmarkStart w:name="ua01578a4" w:id="172"/>
    <w:bookmarkEnd w:id="172"/>
    <w:bookmarkStart w:name="u5634e482" w:id="1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在开发的过程中，我们经常遇到以上的问题，即实体类所对应的表都有固定的前缀，例如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t_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或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tbl_ </w:t>
      </w:r>
    </w:p>
    <w:bookmarkEnd w:id="173"/>
    <w:bookmarkStart w:name="uca24e410" w:id="1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此时，可以使用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提供的全局配置，为实体类所对应的表名设置默认的前缀，那么就 </w:t>
      </w:r>
    </w:p>
    <w:bookmarkEnd w:id="174"/>
    <w:bookmarkStart w:name="u16d75f95" w:id="1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不需要在每个实体类上通过@TableName标识实体类对应的表</w:t>
      </w:r>
    </w:p>
    <w:bookmarkEnd w:id="175"/>
    <w:bookmarkStart w:name="Rftlb" w:id="17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#MybatisPlus全局配置</w:t>
        <w:br/>
        <w:t xml:space="preserve">  global-config:</w:t>
        <w:br/>
        <w:t xml:space="preserve">    db-config:</w:t>
        <w:br/>
        <w:t xml:space="preserve">      table-prefix: t_</w:t>
        <w:br/>
      </w:r>
    </w:p>
    <w:bookmarkEnd w:id="176"/>
    <w:bookmarkStart w:name="uda3af80b" w:id="177"/>
    <w:bookmarkEnd w:id="177"/>
    <w:bookmarkStart w:name="FpFou" w:id="17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@TableId</w:t>
      </w:r>
    </w:p>
    <w:bookmarkEnd w:id="178"/>
    <w:bookmarkStart w:name="u1052100f" w:id="1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经过以上的测试，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在实现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CRUD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时，会默认将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作为主键列，并在插入数据时，默认 </w:t>
      </w:r>
    </w:p>
    <w:bookmarkEnd w:id="179"/>
    <w:bookmarkStart w:name="ue8698046" w:id="1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基于雪花算法的策略生成id</w:t>
      </w:r>
    </w:p>
    <w:bookmarkEnd w:id="180"/>
    <w:bookmarkStart w:name="ucab57935" w:id="1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若实体类和表中表示主键的不是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，而是其他字段，例如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会自动识别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为主 </w:t>
      </w:r>
    </w:p>
    <w:bookmarkEnd w:id="181"/>
    <w:bookmarkStart w:name="u20ebfc32" w:id="1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键列吗？ </w:t>
      </w:r>
    </w:p>
    <w:bookmarkEnd w:id="182"/>
    <w:bookmarkStart w:name="uecbad600" w:id="1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我们实体类中的属性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改为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，将表中的字段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也改为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，测试添加功能 </w:t>
      </w:r>
    </w:p>
    <w:bookmarkEnd w:id="183"/>
    <w:bookmarkStart w:name="u40f22275" w:id="1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值 描述 </w:t>
      </w:r>
    </w:p>
    <w:bookmarkEnd w:id="184"/>
    <w:bookmarkStart w:name="u8cf9dcc3" w:id="1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IdType.ASSIGN_ID（默 认） </w:t>
      </w:r>
    </w:p>
    <w:bookmarkEnd w:id="185"/>
    <w:bookmarkStart w:name="ua2d4679f" w:id="1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基于雪花算法的策略生成数据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，与数据库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是否设置自增无关 </w:t>
      </w:r>
    </w:p>
    <w:bookmarkEnd w:id="186"/>
    <w:bookmarkStart w:name="u3012056c" w:id="18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IdType.AUTO </w:t>
      </w:r>
    </w:p>
    <w:bookmarkEnd w:id="187"/>
    <w:bookmarkStart w:name="u0abf4b13" w:id="18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使用数据库的自增策略，注意，该类型请确保数据库设置了id自增， 否则无效 </w:t>
      </w:r>
    </w:p>
    <w:bookmarkEnd w:id="188"/>
    <w:bookmarkStart w:name="u64740f47" w:id="1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程序抛出异常，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Field 'uid' doesn't have a default value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，说明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没有将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作为主键 </w:t>
      </w:r>
    </w:p>
    <w:bookmarkEnd w:id="189"/>
    <w:bookmarkStart w:name="ue11dc141" w:id="1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赋值</w:t>
      </w:r>
    </w:p>
    <w:bookmarkEnd w:id="190"/>
    <w:bookmarkStart w:name="ucbbddf68" w:id="191"/>
    <w:bookmarkEnd w:id="191"/>
    <w:bookmarkStart w:name="uf9265b78" w:id="19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在实体类中uid属性上通过@TableId将其标识为主键，即可成功执行SQL语句</w:t>
      </w:r>
    </w:p>
    <w:bookmarkEnd w:id="192"/>
    <w:bookmarkStart w:name="G1kLr" w:id="19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class User {</w:t>
        <w:br/>
        <w:t/>
        <w:br/>
        <w:t xml:space="preserve">    //将属性所对应的字段标识为主键</w:t>
        <w:br/>
        <w:t xml:space="preserve">    @TableId</w:t>
        <w:br/>
        <w:t xml:space="preserve">    private Long uid;</w:t>
        <w:br/>
        <w:t xml:space="preserve">    ...</w:t>
        <w:br/>
        <w:t xml:space="preserve">    }</w:t>
        <w:br/>
      </w:r>
    </w:p>
    <w:bookmarkEnd w:id="193"/>
    <w:bookmarkStart w:name="ucb465c56" w:id="194"/>
    <w:bookmarkEnd w:id="194"/>
    <w:bookmarkStart w:name="jvp5o" w:id="19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@TableId的value属性</w:t>
      </w:r>
    </w:p>
    <w:bookmarkEnd w:id="195"/>
    <w:bookmarkStart w:name="u715396f1" w:id="1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若实体类中主键对应的属性为id，而数据库表中表示主键的字段为uid，此时若只在属性id上添加注解 </w:t>
      </w:r>
    </w:p>
    <w:bookmarkEnd w:id="196"/>
    <w:bookmarkStart w:name="u576321f5" w:id="19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@TableId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，则抛出异常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Unknown column 'id' in 'field list'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，即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仍然会将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作为表的 </w:t>
      </w:r>
    </w:p>
    <w:bookmarkEnd w:id="197"/>
    <w:bookmarkStart w:name="u3bd5f6e7" w:id="19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主键操作，而表中表示主键的是字段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uid </w:t>
      </w:r>
    </w:p>
    <w:bookmarkEnd w:id="198"/>
    <w:bookmarkStart w:name="u8d4750fe" w:id="1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此时需要通过@TableId注解的value属性，指定表中的主键字段，@TableId("uid")或@TableId(value="uid")</w:t>
      </w:r>
    </w:p>
    <w:bookmarkEnd w:id="199"/>
    <w:bookmarkStart w:name="u3c4c4fa6" w:id="200"/>
    <w:bookmarkEnd w:id="200"/>
    <w:bookmarkStart w:name="iZwOG" w:id="20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@TableId的type属性</w:t>
      </w:r>
    </w:p>
    <w:bookmarkEnd w:id="201"/>
    <w:bookmarkStart w:name="u8eb725ed" w:id="2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type属性用来定义主键策略</w:t>
      </w:r>
    </w:p>
    <w:bookmarkEnd w:id="202"/>
    <w:bookmarkStart w:name="poyfu" w:id="203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777777"/>
        </w:rPr>
        <w:t>常见主键生成策略</w:t>
      </w:r>
    </w:p>
    <w:bookmarkEnd w:id="203"/>
    <w:bookmarkStart w:name="u08bcb1a4" w:id="204"/>
    <w:p>
      <w:pPr>
        <w:spacing w:after="50" w:line="360" w:lineRule="auto" w:beforeLines="100"/>
        <w:ind w:left="0"/>
        <w:jc w:val="left"/>
      </w:pPr>
      <w:bookmarkStart w:name="u2cd48d0f" w:id="205"/>
      <w:r>
        <w:rPr>
          <w:rFonts w:eastAsia="宋体" w:ascii="宋体"/>
        </w:rPr>
        <w:drawing>
          <wp:inline distT="0" distB="0" distL="0" distR="0">
            <wp:extent cx="5215466" cy="123996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5466" cy="12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5"/>
    </w:p>
    <w:bookmarkEnd w:id="204"/>
    <w:bookmarkStart w:name="ufccaf710" w:id="206"/>
    <w:bookmarkEnd w:id="206"/>
    <w:bookmarkStart w:name="u4f932ba5" w:id="207"/>
    <w:p>
      <w:pPr>
        <w:spacing w:after="50" w:line="360" w:lineRule="auto" w:beforeLines="100"/>
        <w:ind w:left="0"/>
        <w:jc w:val="left"/>
      </w:pPr>
      <w:bookmarkStart w:name="uf76b3bc4" w:id="208"/>
      <w:r>
        <w:rPr>
          <w:rFonts w:eastAsia="宋体" w:ascii="宋体"/>
        </w:rPr>
        <w:drawing>
          <wp:inline distT="0" distB="0" distL="0" distR="0">
            <wp:extent cx="5841999" cy="58997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98934" cy="84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8"/>
    </w:p>
    <w:bookmarkEnd w:id="207"/>
    <w:bookmarkStart w:name="UBQbU" w:id="20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class User {</w:t>
        <w:br/>
        <w:t/>
        <w:br/>
        <w:t xml:space="preserve">    //将属性所对应的字段标识为主键,并设置主键生成策略（主键自增）</w:t>
        <w:br/>
        <w:t xml:space="preserve">    @TableId(value = "uid",type = IdType.AUTO)</w:t>
        <w:br/>
        <w:t xml:space="preserve">    private Long id;</w:t>
        <w:br/>
        <w:t xml:space="preserve">    ...</w:t>
        <w:br/>
        <w:t xml:space="preserve">    }</w:t>
        <w:br/>
      </w:r>
    </w:p>
    <w:bookmarkEnd w:id="209"/>
    <w:bookmarkStart w:name="ub8226891" w:id="210"/>
    <w:bookmarkEnd w:id="210"/>
    <w:bookmarkStart w:name="q5h2R" w:id="211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配置全局主键生成策略</w:t>
      </w:r>
    </w:p>
    <w:bookmarkEnd w:id="211"/>
    <w:bookmarkStart w:name="BwoDF" w:id="21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mybatis-plus:</w:t>
        <w:br/>
        <w:t xml:space="preserve">  configuration:</w:t>
        <w:br/>
        <w:t xml:space="preserve">    log-impl: org.apache.ibatis.logging.stdout.StdOutImpl</w:t>
        <w:br/>
        <w:t xml:space="preserve">  #MybatisPlus全局配置</w:t>
        <w:br/>
        <w:t xml:space="preserve">  global-config:</w:t>
        <w:br/>
        <w:t xml:space="preserve">    db-config:</w:t>
        <w:br/>
        <w:t xml:space="preserve">      table-prefix: t_</w:t>
        <w:br/>
        <w:t xml:space="preserve">      #设置统一的主键生成策略</w:t>
        <w:br/>
        <w:t xml:space="preserve">      id-type: auto</w:t>
        <w:br/>
      </w:r>
    </w:p>
    <w:bookmarkEnd w:id="212"/>
    <w:bookmarkStart w:name="ud6cc7784" w:id="213"/>
    <w:bookmarkEnd w:id="213"/>
    <w:bookmarkStart w:name="UtZqv" w:id="214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雪花算法</w:t>
      </w:r>
    </w:p>
    <w:bookmarkEnd w:id="214"/>
    <w:bookmarkStart w:name="u03f3f5c2" w:id="2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背景 </w:t>
      </w:r>
    </w:p>
    <w:bookmarkEnd w:id="215"/>
    <w:bookmarkStart w:name="u0fcfe9e7" w:id="2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需要选择合适的方案去应对数据规模的增长，以应对逐渐增长的访问压力和数据量。 </w:t>
      </w:r>
    </w:p>
    <w:bookmarkEnd w:id="216"/>
    <w:bookmarkStart w:name="ue2464c1d" w:id="2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数据库的扩展方式主要包括：业务分库、主从复制，数据库分表。 </w:t>
      </w:r>
    </w:p>
    <w:bookmarkEnd w:id="217"/>
    <w:bookmarkStart w:name="u664b917e" w:id="2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数据库分表 </w:t>
      </w:r>
    </w:p>
    <w:bookmarkEnd w:id="218"/>
    <w:bookmarkStart w:name="uee14acef" w:id="2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将不同业务数据分散存储到不同的数据库服务器，能够支撑百万甚至千万用户规模的业务，但如果业务 </w:t>
      </w:r>
    </w:p>
    <w:bookmarkEnd w:id="219"/>
    <w:bookmarkStart w:name="ua788cdab" w:id="2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继续发展，同一业务的单表数据也会达到单台数据库服务器的处理瓶颈。例如，淘宝的几亿用户数据， </w:t>
      </w:r>
    </w:p>
    <w:bookmarkEnd w:id="220"/>
    <w:bookmarkStart w:name="u2697c4f5" w:id="2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如果全部存放在一台数据库服务器的一张表中，肯定是无法满足性能要求的，此时就需要对单表数据进 </w:t>
      </w:r>
    </w:p>
    <w:bookmarkEnd w:id="221"/>
    <w:bookmarkStart w:name="uce248045" w:id="2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行拆分。 </w:t>
      </w:r>
    </w:p>
    <w:bookmarkEnd w:id="222"/>
    <w:bookmarkStart w:name="u82d31d58" w:id="2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单表数据拆分有两种方式：垂直分表和水平分表。示意图如下：</w:t>
      </w:r>
    </w:p>
    <w:bookmarkEnd w:id="223"/>
    <w:bookmarkStart w:name="u767e9c0a" w:id="224"/>
    <w:p>
      <w:pPr>
        <w:spacing w:after="50" w:line="360" w:lineRule="auto" w:beforeLines="100"/>
        <w:ind w:left="0"/>
        <w:jc w:val="left"/>
      </w:pPr>
      <w:bookmarkStart w:name="ue54c938d" w:id="225"/>
      <w:r>
        <w:rPr>
          <w:rFonts w:eastAsia="宋体" w:ascii="宋体"/>
        </w:rPr>
        <w:drawing>
          <wp:inline distT="0" distB="0" distL="0" distR="0">
            <wp:extent cx="5317066" cy="282037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7066" cy="282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5"/>
    </w:p>
    <w:bookmarkEnd w:id="224"/>
    <w:bookmarkStart w:name="u323d7375" w:id="2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垂直分表 </w:t>
      </w:r>
    </w:p>
    <w:bookmarkEnd w:id="226"/>
    <w:bookmarkStart w:name="uf1e337f5" w:id="2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垂直分表适合将表中某些不常用且占了大量空间的列拆分出去。 </w:t>
      </w:r>
    </w:p>
    <w:bookmarkEnd w:id="227"/>
    <w:bookmarkStart w:name="u4bd0c717" w:id="2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例如，前面示意图中的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nickname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description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字段，假设我们是一个婚恋网站，用户在筛选其他用 </w:t>
      </w:r>
    </w:p>
    <w:bookmarkEnd w:id="228"/>
    <w:bookmarkStart w:name="u50577dfa" w:id="2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户的时候，主要是用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age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sex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两个字段进行查询，而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nickname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description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两个字段主要用于展 </w:t>
      </w:r>
    </w:p>
    <w:bookmarkEnd w:id="229"/>
    <w:bookmarkStart w:name="ufcb03454" w:id="2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示，一般不会在业务查询中用到。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description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本身又比较长，因此我们可以将这两个字段独立到另外 </w:t>
      </w:r>
    </w:p>
    <w:bookmarkEnd w:id="230"/>
    <w:bookmarkStart w:name="ucc3e9f4a" w:id="2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一张表中，这样在查询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age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sex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时，就能带来一定的性能提升。 </w:t>
      </w:r>
    </w:p>
    <w:bookmarkEnd w:id="231"/>
    <w:bookmarkStart w:name="u695a4b85" w:id="2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水平分表 </w:t>
      </w:r>
    </w:p>
    <w:bookmarkEnd w:id="232"/>
    <w:bookmarkStart w:name="u82033b5b" w:id="2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水平分表适合表行数特别大的表，有的公司要求单表行数超过 5000 万就必须进行分表，这个数字可以 </w:t>
      </w:r>
    </w:p>
    <w:bookmarkEnd w:id="233"/>
    <w:bookmarkStart w:name="u4782d548" w:id="2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作为参考，但并不是绝对标准，关键还是要看表的访问性能。对于一些比较复杂的表，可能超过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1000 </w:t>
      </w:r>
    </w:p>
    <w:bookmarkEnd w:id="234"/>
    <w:bookmarkStart w:name="ue98e1fe9" w:id="2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万就要分表了；而对于一些简单的表，即使存储数据超过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亿行，也可以不分表。 </w:t>
      </w:r>
    </w:p>
    <w:bookmarkEnd w:id="235"/>
    <w:bookmarkStart w:name="u4ad7c452" w:id="2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但不管怎样，当看到表的数据量达到千万级别时，作为架构师就要警觉起来，因为这很可能是架构的性 </w:t>
      </w:r>
    </w:p>
    <w:bookmarkEnd w:id="236"/>
    <w:bookmarkStart w:name="ueb04fe7c" w:id="23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能瓶颈或者隐患。 </w:t>
      </w:r>
    </w:p>
    <w:bookmarkEnd w:id="237"/>
    <w:bookmarkStart w:name="ueec95ed9" w:id="2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水平分表相比垂直分表，会引入更多的复杂性，例如要求全局唯一的数据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该如何处理 </w:t>
      </w:r>
    </w:p>
    <w:bookmarkEnd w:id="238"/>
    <w:bookmarkStart w:name="u61f2280c" w:id="2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777777"/>
          <w:sz w:val="24"/>
        </w:rPr>
        <w:t xml:space="preserve">主键自增 </w:t>
      </w:r>
    </w:p>
    <w:bookmarkEnd w:id="239"/>
    <w:bookmarkStart w:name="ub7f1302a" w:id="2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①以最常见的用户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ID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为例，可以按照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1000000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的范围大小进行分段，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1 ~ 999999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放到表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中， </w:t>
      </w:r>
    </w:p>
    <w:bookmarkEnd w:id="240"/>
    <w:bookmarkStart w:name="u4fdbe0a4" w:id="2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1000000 ~ 1999999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放到表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2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中，以此类推。 </w:t>
      </w:r>
    </w:p>
    <w:bookmarkEnd w:id="241"/>
    <w:bookmarkStart w:name="u13f8be36" w:id="2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②复杂点：分段大小的选取。分段太小会导致切分后子表数量过多，增加维护复杂度；分段太大可能会 </w:t>
      </w:r>
    </w:p>
    <w:bookmarkEnd w:id="242"/>
    <w:bookmarkStart w:name="u6de0db58" w:id="2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导致单表依然存在性能问题，一般建议分段大小在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万至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2000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万之间，具体需要根据业务选取合适 </w:t>
      </w:r>
    </w:p>
    <w:bookmarkEnd w:id="243"/>
    <w:bookmarkStart w:name="uf8cd894d" w:id="2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的分段大小。 </w:t>
      </w:r>
    </w:p>
    <w:bookmarkEnd w:id="244"/>
    <w:bookmarkStart w:name="u5f6bbbd6" w:id="2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③优点：可以随着数据的增加平滑地扩充新的表。例如，现在的用户是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万，如果增加到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1000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万， </w:t>
      </w:r>
    </w:p>
    <w:bookmarkEnd w:id="245"/>
    <w:bookmarkStart w:name="u801f0193" w:id="2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只需要增加新的表就可以了，原有的数据不需要动。 </w:t>
      </w:r>
    </w:p>
    <w:bookmarkEnd w:id="246"/>
    <w:bookmarkStart w:name="u2e09adb0" w:id="2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④缺点：分布不均匀。假如按照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1000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万来进行分表，有可能某个分段实际存储的数据量只有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条，而 </w:t>
      </w:r>
    </w:p>
    <w:bookmarkEnd w:id="247"/>
    <w:bookmarkStart w:name="uc409ae0a" w:id="24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另外一个分段实际存储的数据量有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1000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万条。 </w:t>
      </w:r>
    </w:p>
    <w:bookmarkEnd w:id="248"/>
    <w:bookmarkStart w:name="u9536802e" w:id="2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777777"/>
          <w:sz w:val="24"/>
        </w:rPr>
        <w:t xml:space="preserve">取模 </w:t>
      </w:r>
    </w:p>
    <w:bookmarkEnd w:id="249"/>
    <w:bookmarkStart w:name="u86fde2c6" w:id="2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①同样以用户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ID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为例，假如我们一开始就规划了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个数据库表，可以简单地用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user_id % 10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的值来 </w:t>
      </w:r>
    </w:p>
    <w:bookmarkEnd w:id="250"/>
    <w:bookmarkStart w:name="ud8694cdd" w:id="2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表示数据所属的数据库表编号，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ID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为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985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的用户放到编号为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5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的子表中，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ID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为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10086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的用户放到编号 </w:t>
      </w:r>
    </w:p>
    <w:bookmarkEnd w:id="251"/>
    <w:bookmarkStart w:name="ue91b7006" w:id="2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为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6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的子表中。 </w:t>
      </w:r>
    </w:p>
    <w:bookmarkEnd w:id="252"/>
    <w:bookmarkStart w:name="u7fc3bafa" w:id="2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②复杂点：初始表数量的确定。表数量太多维护比较麻烦，表数量太少又可能导致单表性能存在问题。 </w:t>
      </w:r>
    </w:p>
    <w:bookmarkEnd w:id="253"/>
    <w:bookmarkStart w:name="uc0da435a" w:id="2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③优点：表分布比较均匀。 </w:t>
      </w:r>
    </w:p>
    <w:bookmarkEnd w:id="254"/>
    <w:bookmarkStart w:name="u649bb6d0" w:id="2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④缺点：扩充新的表很麻烦，所有数据都要重分布。 </w:t>
      </w:r>
    </w:p>
    <w:bookmarkEnd w:id="255"/>
    <w:bookmarkStart w:name="ua389ba3a" w:id="2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777777"/>
          <w:sz w:val="24"/>
        </w:rPr>
        <w:t xml:space="preserve">雪花算法 </w:t>
      </w:r>
    </w:p>
    <w:bookmarkEnd w:id="256"/>
    <w:bookmarkStart w:name="u2e4be2cd" w:id="2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雪花算法是由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Twitter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公布的分布式主键生成算法，它能够保证不同表的主键的不重复性，以及相同表的 </w:t>
      </w:r>
    </w:p>
    <w:bookmarkEnd w:id="257"/>
    <w:bookmarkStart w:name="ue49bc5ee" w:id="2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主键的有序性。 </w:t>
      </w:r>
    </w:p>
    <w:bookmarkEnd w:id="258"/>
    <w:bookmarkStart w:name="u55372273" w:id="2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①核心思想： </w:t>
      </w:r>
    </w:p>
    <w:bookmarkEnd w:id="259"/>
    <w:bookmarkStart w:name="u10f53cfd" w:id="26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长度共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64bit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（一个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long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型）。 </w:t>
      </w:r>
    </w:p>
    <w:bookmarkEnd w:id="260"/>
    <w:bookmarkStart w:name="u3e29d3c9" w:id="2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首先是一个符号位，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1bit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标识，由于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long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基本类型在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Java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中是带符号的，最高位是符号位，正数是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0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，负 </w:t>
      </w:r>
    </w:p>
    <w:bookmarkEnd w:id="261"/>
    <w:bookmarkStart w:name="u448de460" w:id="2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数是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1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，所以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一般是正数，最高位是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0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。 </w:t>
      </w:r>
    </w:p>
    <w:bookmarkEnd w:id="262"/>
    <w:bookmarkStart w:name="ub1642cf9" w:id="2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41bit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时间截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(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毫秒级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)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，存储的是时间截的差值（当前时间截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-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开始时间截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)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，结果约等于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69.73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年。 </w:t>
      </w:r>
    </w:p>
    <w:bookmarkEnd w:id="263"/>
    <w:bookmarkStart w:name="u82712058" w:id="26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10bit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作为机器的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（</w:t>
      </w:r>
    </w:p>
    <w:bookmarkEnd w:id="264"/>
    <w:bookmarkStart w:name="ubd7df52e" w:id="2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5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个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bit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是数据中心，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5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个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bit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的机器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，可以部署在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1024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个节点）。 </w:t>
      </w:r>
    </w:p>
    <w:bookmarkEnd w:id="265"/>
    <w:bookmarkStart w:name="uea25e8de" w:id="26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12bit作为毫秒内的流水号（意味着每个节点在每毫秒可以产生 4096 个 ID）。</w:t>
      </w:r>
    </w:p>
    <w:bookmarkEnd w:id="266"/>
    <w:bookmarkStart w:name="ueee9f331" w:id="267"/>
    <w:p>
      <w:pPr>
        <w:spacing w:after="50" w:line="360" w:lineRule="auto" w:beforeLines="100"/>
        <w:ind w:left="0"/>
        <w:jc w:val="left"/>
      </w:pPr>
      <w:bookmarkStart w:name="u0b846817" w:id="268"/>
      <w:r>
        <w:rPr>
          <w:rFonts w:eastAsia="宋体" w:ascii="宋体"/>
        </w:rPr>
        <w:drawing>
          <wp:inline distT="0" distB="0" distL="0" distR="0">
            <wp:extent cx="5334000" cy="15560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8"/>
    </w:p>
    <w:bookmarkEnd w:id="267"/>
    <w:bookmarkStart w:name="u4dbde718" w:id="2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②优点：整体上按照时间自增排序，并且整个分布式系统内不会产生ID碰撞，并且效率较高。</w:t>
      </w:r>
    </w:p>
    <w:bookmarkEnd w:id="269"/>
    <w:bookmarkStart w:name="u1d65c708" w:id="270"/>
    <w:bookmarkEnd w:id="270"/>
    <w:bookmarkStart w:name="FE6Ce" w:id="27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@TableField</w:t>
      </w:r>
    </w:p>
    <w:bookmarkEnd w:id="271"/>
    <w:bookmarkStart w:name="u2c3bbc88" w:id="2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经过以上的测试，我们可以发现，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在执行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SQL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语句时，要保证实体类中的属性名和 </w:t>
      </w:r>
    </w:p>
    <w:bookmarkEnd w:id="272"/>
    <w:bookmarkStart w:name="u4192cc72" w:id="2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表中的字段名一致 </w:t>
      </w:r>
    </w:p>
    <w:bookmarkEnd w:id="273"/>
    <w:bookmarkStart w:name="uf32a1077" w:id="2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如果实体类中的属性名和字段名不一致的情况，会出现什么问题呢？ </w:t>
      </w:r>
    </w:p>
    <w:bookmarkEnd w:id="274"/>
    <w:bookmarkStart w:name="u3e34d03c" w:id="2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8"/>
        </w:rPr>
        <w:t>a&gt;</w:t>
      </w:r>
      <w:r>
        <w:rPr>
          <w:rFonts w:ascii="宋体" w:hAnsi="Times New Roman" w:eastAsia="宋体"/>
          <w:b/>
          <w:i w:val="false"/>
          <w:color w:val="333333"/>
          <w:sz w:val="28"/>
        </w:rPr>
        <w:t>情况</w:t>
      </w:r>
      <w:r>
        <w:rPr>
          <w:rFonts w:ascii="宋体" w:hAnsi="Times New Roman" w:eastAsia="宋体"/>
          <w:b/>
          <w:i w:val="false"/>
          <w:color w:val="333333"/>
          <w:sz w:val="28"/>
        </w:rPr>
        <w:t xml:space="preserve">1 </w:t>
      </w:r>
    </w:p>
    <w:bookmarkEnd w:id="275"/>
    <w:bookmarkStart w:name="u4ce6fcb1" w:id="2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若实体类中的属性使用的是驼峰命名风格，而表中的字段使用的是下划线命名风格 </w:t>
      </w:r>
    </w:p>
    <w:bookmarkEnd w:id="276"/>
    <w:bookmarkStart w:name="u2ab12e17" w:id="2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例如实体类属性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userName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，表中字段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user_name </w:t>
      </w:r>
    </w:p>
    <w:bookmarkEnd w:id="277"/>
    <w:bookmarkStart w:name="uf18f9897" w:id="2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此时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会自动将下划线命名风格转化为驼峰命名风格 </w:t>
      </w:r>
    </w:p>
    <w:bookmarkEnd w:id="278"/>
    <w:bookmarkStart w:name="uc277ef9b" w:id="2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相当于在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中配置 </w:t>
      </w:r>
    </w:p>
    <w:bookmarkEnd w:id="279"/>
    <w:bookmarkStart w:name="u3b507cc9" w:id="2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8"/>
        </w:rPr>
        <w:t>b&gt;</w:t>
      </w:r>
      <w:r>
        <w:rPr>
          <w:rFonts w:ascii="宋体" w:hAnsi="Times New Roman" w:eastAsia="宋体"/>
          <w:b/>
          <w:i w:val="false"/>
          <w:color w:val="333333"/>
          <w:sz w:val="28"/>
        </w:rPr>
        <w:t>情况</w:t>
      </w:r>
      <w:r>
        <w:rPr>
          <w:rFonts w:ascii="宋体" w:hAnsi="Times New Roman" w:eastAsia="宋体"/>
          <w:b/>
          <w:i w:val="false"/>
          <w:color w:val="333333"/>
          <w:sz w:val="28"/>
        </w:rPr>
        <w:t xml:space="preserve">2 </w:t>
      </w:r>
    </w:p>
    <w:bookmarkEnd w:id="280"/>
    <w:bookmarkStart w:name="u4d21a2c4" w:id="2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若实体类中的属性和表中的字段不满足情况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1 </w:t>
      </w:r>
    </w:p>
    <w:bookmarkEnd w:id="281"/>
    <w:bookmarkStart w:name="u41d30e2a" w:id="2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例如实体类属性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name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，表中字段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username </w:t>
      </w:r>
    </w:p>
    <w:bookmarkEnd w:id="282"/>
    <w:bookmarkStart w:name="u342cf9c7" w:id="2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此时需要在实体类属性上使用@TableField("username")设置属性所对应的字段名</w:t>
      </w:r>
    </w:p>
    <w:bookmarkEnd w:id="283"/>
    <w:bookmarkStart w:name="u4b464f53" w:id="284"/>
    <w:p>
      <w:pPr>
        <w:spacing w:after="50" w:line="360" w:lineRule="auto" w:beforeLines="100"/>
        <w:ind w:left="0"/>
        <w:jc w:val="left"/>
      </w:pPr>
      <w:bookmarkStart w:name="u4d123f93" w:id="285"/>
      <w:r>
        <w:rPr>
          <w:rFonts w:eastAsia="宋体" w:ascii="宋体"/>
        </w:rPr>
        <w:drawing>
          <wp:inline distT="0" distB="0" distL="0" distR="0">
            <wp:extent cx="3725333" cy="88153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5333" cy="8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5"/>
    </w:p>
    <w:bookmarkEnd w:id="284"/>
    <w:bookmarkStart w:name="MS49E" w:id="28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class User {</w:t>
        <w:br/>
        <w:t/>
        <w:br/>
        <w:t xml:space="preserve">    //将属性所对应的字段标识为主键,并设置主键生成策略（主键自增）</w:t>
        <w:br/>
        <w:t xml:space="preserve">    @TableId("uid")</w:t>
        <w:br/>
        <w:t xml:space="preserve">    private Long id;</w:t>
        <w:br/>
        <w:t xml:space="preserve">    //设置属性所对应的字段名</w:t>
        <w:br/>
        <w:t xml:space="preserve">    @TableField("user_name")</w:t>
        <w:br/>
        <w:t xml:space="preserve">    private String name;</w:t>
        <w:br/>
        <w:t xml:space="preserve">    ...</w:t>
        <w:br/>
        <w:t xml:space="preserve">    }</w:t>
        <w:br/>
      </w:r>
    </w:p>
    <w:bookmarkEnd w:id="286"/>
    <w:bookmarkStart w:name="u0ae12022" w:id="287"/>
    <w:bookmarkEnd w:id="287"/>
    <w:bookmarkStart w:name="AFe9r" w:id="28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@TableLogic</w:t>
      </w:r>
    </w:p>
    <w:bookmarkEnd w:id="288"/>
    <w:bookmarkStart w:name="u28e7aff9" w:id="2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8"/>
        </w:rPr>
        <w:t xml:space="preserve">逻辑删除 </w:t>
      </w:r>
    </w:p>
    <w:bookmarkEnd w:id="289"/>
    <w:bookmarkStart w:name="u20be012a" w:id="2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物理删除：真实删除，将对应数据从数据库中删除，之后查询不到此条被删除的数据 </w:t>
      </w:r>
    </w:p>
    <w:bookmarkEnd w:id="290"/>
    <w:bookmarkStart w:name="u30cc173f" w:id="2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逻辑删除：假删除，将对应数据中代表是否被删除字段的状态修改为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“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被删除状态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”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，之后在数据库 </w:t>
      </w:r>
    </w:p>
    <w:bookmarkEnd w:id="291"/>
    <w:bookmarkStart w:name="u4cc2b085" w:id="29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中仍旧能看到此条数据记录 </w:t>
      </w:r>
    </w:p>
    <w:bookmarkEnd w:id="292"/>
    <w:bookmarkStart w:name="u8df26363" w:id="29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使用场景：可以进行数据恢复 </w:t>
      </w:r>
    </w:p>
    <w:bookmarkEnd w:id="293"/>
    <w:bookmarkStart w:name="ua863bf5f" w:id="29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8"/>
        </w:rPr>
        <w:t xml:space="preserve">实现逻辑删除 </w:t>
      </w:r>
    </w:p>
    <w:bookmarkEnd w:id="294"/>
    <w:bookmarkStart w:name="u65ed67ea" w:id="29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777777"/>
          <w:sz w:val="24"/>
        </w:rPr>
        <w:t>step1：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数据库中创建逻辑删除状态列，设置默认值为0</w:t>
      </w:r>
    </w:p>
    <w:bookmarkEnd w:id="295"/>
    <w:bookmarkStart w:name="ua46404c4" w:id="296"/>
    <w:p>
      <w:pPr>
        <w:spacing w:after="50" w:line="360" w:lineRule="auto" w:beforeLines="100"/>
        <w:ind w:left="0"/>
        <w:jc w:val="left"/>
      </w:pPr>
      <w:bookmarkStart w:name="u530c3cad" w:id="297"/>
      <w:r>
        <w:rPr>
          <w:rFonts w:eastAsia="宋体" w:ascii="宋体"/>
        </w:rPr>
        <w:drawing>
          <wp:inline distT="0" distB="0" distL="0" distR="0">
            <wp:extent cx="3149600" cy="99584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9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7"/>
    </w:p>
    <w:bookmarkEnd w:id="296"/>
    <w:bookmarkStart w:name="u81c6d983" w:id="29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777777"/>
          <w:sz w:val="24"/>
        </w:rPr>
        <w:t>step2：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实体类中添加逻辑删除属性</w:t>
      </w:r>
    </w:p>
    <w:bookmarkEnd w:id="298"/>
    <w:bookmarkStart w:name="Zma6u" w:id="29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class User {</w:t>
        <w:br/>
        <w:t/>
        <w:br/>
        <w:t xml:space="preserve">    ...</w:t>
        <w:br/>
        <w:t xml:space="preserve">        </w:t>
        <w:br/>
        <w:t xml:space="preserve">    @TableLogic</w:t>
        <w:br/>
        <w:t xml:space="preserve">    private Integer isDeleted;</w:t>
        <w:br/>
        <w:t>}</w:t>
        <w:br/>
      </w:r>
    </w:p>
    <w:bookmarkEnd w:id="299"/>
    <w:bookmarkStart w:name="u85edcc2c" w:id="30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777777"/>
          <w:sz w:val="24"/>
        </w:rPr>
        <w:t>step3</w:t>
      </w:r>
      <w:r>
        <w:rPr>
          <w:rFonts w:ascii="宋体" w:hAnsi="Times New Roman" w:eastAsia="宋体"/>
          <w:b/>
          <w:i w:val="false"/>
          <w:color w:val="777777"/>
          <w:sz w:val="24"/>
        </w:rPr>
        <w:t>：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测试 </w:t>
      </w:r>
    </w:p>
    <w:bookmarkEnd w:id="300"/>
    <w:bookmarkStart w:name="uc010c19b" w:id="30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测试删除功能，真正执行的是修改 </w:t>
      </w:r>
    </w:p>
    <w:bookmarkEnd w:id="301"/>
    <w:bookmarkStart w:name="uc167a402" w:id="3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UPDATE t_user SET is_deleted=1 WHERE id=? AND is_deleted=0 </w:t>
      </w:r>
    </w:p>
    <w:bookmarkEnd w:id="302"/>
    <w:bookmarkStart w:name="ueface434" w:id="30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测试查询功能，被逻辑删除的数据默认不会被查询 </w:t>
      </w:r>
    </w:p>
    <w:bookmarkEnd w:id="303"/>
    <w:bookmarkStart w:name="u373b78da" w:id="30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SELECT id,username AS name,age,email,is_deleted FROM t_user WHERE is_deleted=0</w:t>
      </w:r>
    </w:p>
    <w:bookmarkEnd w:id="304"/>
    <w:bookmarkStart w:name="ub1c84b3a" w:id="30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数据库里仍然有数据</w:t>
      </w:r>
    </w:p>
    <w:bookmarkEnd w:id="305"/>
    <w:bookmarkStart w:name="u11ff6230" w:id="306"/>
    <w:bookmarkEnd w:id="306"/>
    <w:bookmarkStart w:name="TxjXy" w:id="307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条件构造器和常用接口</w:t>
      </w:r>
    </w:p>
    <w:bookmarkEnd w:id="307"/>
    <w:bookmarkStart w:name="XGaBY" w:id="30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wapper介绍</w:t>
      </w:r>
    </w:p>
    <w:bookmarkEnd w:id="308"/>
    <w:bookmarkStart w:name="u91647ef9" w:id="309"/>
    <w:p>
      <w:pPr>
        <w:spacing w:after="50" w:line="360" w:lineRule="auto" w:beforeLines="100"/>
        <w:ind w:left="0"/>
        <w:jc w:val="left"/>
      </w:pPr>
      <w:bookmarkStart w:name="uf00efdf3" w:id="310"/>
      <w:r>
        <w:rPr>
          <w:rFonts w:eastAsia="宋体" w:ascii="宋体"/>
        </w:rPr>
        <w:drawing>
          <wp:inline distT="0" distB="0" distL="0" distR="0">
            <wp:extent cx="4826000" cy="206113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06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0"/>
    </w:p>
    <w:bookmarkEnd w:id="309"/>
    <w:bookmarkStart w:name="uaec1530f" w:id="3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Wrapper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： 条件构造抽象类，最顶端父类 </w:t>
      </w:r>
    </w:p>
    <w:bookmarkEnd w:id="311"/>
    <w:bookmarkStart w:name="u7dba2db6" w:id="3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AbstractWrapper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 用于查询条件封装，生成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sql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的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where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条件 </w:t>
      </w:r>
    </w:p>
    <w:bookmarkEnd w:id="312"/>
    <w:bookmarkStart w:name="u6e4a4cf3" w:id="3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QueryWrapper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： 查询条件封装 </w:t>
      </w:r>
    </w:p>
    <w:bookmarkEnd w:id="313"/>
    <w:bookmarkStart w:name="ua8d121b4" w:id="3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UpdateWrapper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Update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条件封装 </w:t>
      </w:r>
    </w:p>
    <w:bookmarkEnd w:id="314"/>
    <w:bookmarkStart w:name="ucbb90e29" w:id="3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AbstractLambdaWrapper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 使用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Lambda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语法 </w:t>
      </w:r>
    </w:p>
    <w:bookmarkEnd w:id="315"/>
    <w:bookmarkStart w:name="u5bab8d3f" w:id="3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LambdaQueryWrapper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：用于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Lambda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语法使用的查询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Wrapper </w:t>
      </w:r>
    </w:p>
    <w:bookmarkEnd w:id="316"/>
    <w:bookmarkStart w:name="u6690a62e" w:id="3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LambdaUpdateWrapper ： Lambda 更新封装Wrapper</w:t>
      </w:r>
    </w:p>
    <w:bookmarkEnd w:id="317"/>
    <w:bookmarkStart w:name="u4613e9b0" w:id="318"/>
    <w:bookmarkEnd w:id="318"/>
    <w:bookmarkStart w:name="UNVzx" w:id="319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组装查询条件</w:t>
      </w:r>
    </w:p>
    <w:bookmarkEnd w:id="319"/>
    <w:bookmarkStart w:name="iZiEX" w:id="32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test01(){</w:t>
        <w:br/>
        <w:t xml:space="preserve">        //查询用户名 包含a，年龄20到30之间，邮箱不为null的用户信息</w:t>
        <w:br/>
        <w:t xml:space="preserve">        QueryWrapper&lt;User&gt; queryWrapper = new QueryWrapper&lt;&gt;();</w:t>
        <w:br/>
        <w:t xml:space="preserve">        queryWrapper.like("user_name","a")</w:t>
        <w:br/>
        <w:t xml:space="preserve">                .between("age",20,30)</w:t>
        <w:br/>
        <w:t xml:space="preserve">                .isNotNull("email");</w:t>
        <w:br/>
        <w:t xml:space="preserve">        List&lt;User&gt; list = userMapper.selectList(queryWrapper);</w:t>
        <w:br/>
        <w:t xml:space="preserve">        list.forEach(System.out::println);</w:t>
        <w:br/>
        <w:t xml:space="preserve">    }</w:t>
        <w:br/>
      </w:r>
    </w:p>
    <w:bookmarkEnd w:id="320"/>
    <w:bookmarkStart w:name="u98568323" w:id="321"/>
    <w:bookmarkEnd w:id="321"/>
    <w:bookmarkStart w:name="WKSsq" w:id="32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组装排序条件</w:t>
      </w:r>
    </w:p>
    <w:bookmarkEnd w:id="322"/>
    <w:bookmarkStart w:name="dcUhk" w:id="32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test02(){</w:t>
        <w:br/>
        <w:t xml:space="preserve">        //查询用户信息，按年龄降序排序，若年龄相同，则按id升序排序</w:t>
        <w:br/>
        <w:t xml:space="preserve">        QueryWrapper&lt;User&gt; queryWrapper = new QueryWrapper&lt;&gt;();</w:t>
        <w:br/>
        <w:t xml:space="preserve">        queryWrapper.orderByDesc("age")</w:t>
        <w:br/>
        <w:t xml:space="preserve">                .orderByAsc("uid");</w:t>
        <w:br/>
        <w:t xml:space="preserve">        List&lt;User&gt; list = userMapper.selectList(queryWrapper);</w:t>
        <w:br/>
        <w:t xml:space="preserve">        list.forEach(System.out::println);</w:t>
        <w:br/>
        <w:t xml:space="preserve">    }</w:t>
        <w:br/>
      </w:r>
    </w:p>
    <w:bookmarkEnd w:id="323"/>
    <w:bookmarkStart w:name="u4034a020" w:id="324"/>
    <w:bookmarkEnd w:id="324"/>
    <w:bookmarkStart w:name="hhkFi" w:id="32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组装删除条件</w:t>
      </w:r>
    </w:p>
    <w:bookmarkEnd w:id="325"/>
    <w:bookmarkStart w:name="uAfqC" w:id="32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test03(){</w:t>
        <w:br/>
        <w:t xml:space="preserve">        //删除邮箱为null的用户信息</w:t>
        <w:br/>
        <w:t xml:space="preserve">        QueryWrapper&lt;User&gt; queryWrapper = new QueryWrapper&lt;&gt;();</w:t>
        <w:br/>
        <w:t xml:space="preserve">        queryWrapper.isNull("email");</w:t>
        <w:br/>
        <w:t xml:space="preserve">        int result = userMapper.delete(queryWrapper);</w:t>
        <w:br/>
        <w:t xml:space="preserve">        System.out.println("result:"+result);</w:t>
        <w:br/>
        <w:t xml:space="preserve">    }</w:t>
        <w:br/>
      </w:r>
    </w:p>
    <w:bookmarkEnd w:id="326"/>
    <w:bookmarkStart w:name="ue6829830" w:id="327"/>
    <w:bookmarkEnd w:id="327"/>
    <w:bookmarkStart w:name="ukrI1" w:id="32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实现修改</w:t>
      </w:r>
    </w:p>
    <w:bookmarkEnd w:id="328"/>
    <w:bookmarkStart w:name="nF4Np" w:id="32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test04(){</w:t>
        <w:br/>
        <w:t xml:space="preserve">        //将（年龄大于20并且用户名中包含有a）或邮箱为null的用户信息修改</w:t>
        <w:br/>
        <w:t xml:space="preserve">        QueryWrapper&lt;User&gt; queryWrapper = new QueryWrapper&lt;&gt;();</w:t>
        <w:br/>
        <w:t xml:space="preserve">        queryWrapper.gt("age",20)</w:t>
        <w:br/>
        <w:t xml:space="preserve">                .like("user_name","a")</w:t>
        <w:br/>
        <w:t xml:space="preserve">                .or()</w:t>
        <w:br/>
        <w:t xml:space="preserve">                .isNull("email");</w:t>
        <w:br/>
        <w:t xml:space="preserve">        User user = new User(null,"小明",null,"12445@qq.com",null);</w:t>
        <w:br/>
        <w:t xml:space="preserve">        int result = userMapper.update(user, queryWrapper);</w:t>
        <w:br/>
        <w:t xml:space="preserve">        System.out.println("result:"+result);</w:t>
        <w:br/>
        <w:t xml:space="preserve">    }</w:t>
        <w:br/>
      </w:r>
    </w:p>
    <w:bookmarkEnd w:id="329"/>
    <w:bookmarkStart w:name="u39b38c13" w:id="330"/>
    <w:bookmarkEnd w:id="330"/>
    <w:bookmarkStart w:name="HphB4" w:id="33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条件的优先级</w:t>
      </w:r>
    </w:p>
    <w:bookmarkEnd w:id="331"/>
    <w:bookmarkStart w:name="L3GRx" w:id="33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test05(){</w:t>
        <w:br/>
        <w:t xml:space="preserve">        //将（年龄大于20并且用户名中包含有a）或邮箱为null的用户信息修改</w:t>
        <w:br/>
        <w:t xml:space="preserve">        //UPDATE t_user SET user_name=?, email=? WHERE (age &gt; ? AND user_name LIKE ? OR email IS NULL)</w:t>
        <w:br/>
        <w:t xml:space="preserve">        //将用户名中包含有a并且（年龄大于20或邮箱为null）的用户信息修改</w:t>
        <w:br/>
        <w:t xml:space="preserve">        //UPDATE t_user SET user_name=?, email=? WHERE (user_name LIKE ? AND (age &gt; ? OR email IS NULL))</w:t>
        <w:br/>
        <w:t xml:space="preserve">        //lambda表达式里的条件优先执行</w:t>
        <w:br/>
        <w:t xml:space="preserve">        QueryWrapper&lt;User&gt; queryWrapper = new QueryWrapper&lt;&gt;();</w:t>
        <w:br/>
        <w:t xml:space="preserve">        queryWrapper.like("user_name","a")</w:t>
        <w:br/>
        <w:t xml:space="preserve">                .and(i-&gt;i.gt("age",20).or().isNull("email"));</w:t>
        <w:br/>
        <w:t xml:space="preserve">        User user = new User(null,"韩立",null,"12090312@qq.com",null);</w:t>
        <w:br/>
        <w:t xml:space="preserve">        int result = userMapper.update(user, queryWrapper);</w:t>
        <w:br/>
        <w:t xml:space="preserve">        System.out.println("result:"+result);</w:t>
        <w:br/>
        <w:t/>
        <w:br/>
        <w:t xml:space="preserve">    }</w:t>
        <w:br/>
      </w:r>
    </w:p>
    <w:bookmarkEnd w:id="332"/>
    <w:bookmarkStart w:name="ud0c86ae5" w:id="333"/>
    <w:bookmarkEnd w:id="333"/>
    <w:bookmarkStart w:name="re0aW" w:id="33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组装select子句</w:t>
      </w:r>
    </w:p>
    <w:bookmarkEnd w:id="334"/>
    <w:bookmarkStart w:name="uffeb37b8" w:id="3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aa5500"/>
          <w:sz w:val="24"/>
        </w:rPr>
        <w:t xml:space="preserve">查询用户信息的username和age字段 </w:t>
      </w:r>
    </w:p>
    <w:bookmarkEnd w:id="335"/>
    <w:bookmarkStart w:name="p3cwy" w:id="33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test06(){</w:t>
        <w:br/>
        <w:t xml:space="preserve">        //查询用户信息的username和age字段</w:t>
        <w:br/>
        <w:t xml:space="preserve">        QueryWrapper&lt;User&gt; queryWrapper = new QueryWrapper&lt;&gt;();</w:t>
        <w:br/>
        <w:t xml:space="preserve">        queryWrapper.select("user_name","age");</w:t>
        <w:br/>
        <w:t xml:space="preserve">        List&lt;Map&lt;String, Object&gt;&gt; list = userMapper.selectMaps(queryWrapper);</w:t>
        <w:br/>
        <w:t xml:space="preserve">        list.forEach(System.out::println);</w:t>
        <w:br/>
        <w:t xml:space="preserve">    }</w:t>
        <w:br/>
      </w:r>
    </w:p>
    <w:bookmarkEnd w:id="336"/>
    <w:bookmarkStart w:name="u71cede21" w:id="337"/>
    <w:bookmarkEnd w:id="337"/>
    <w:bookmarkStart w:name="LKpAr" w:id="33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实现子查询</w:t>
      </w:r>
    </w:p>
    <w:bookmarkEnd w:id="338"/>
    <w:bookmarkStart w:name="XuOHb" w:id="33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test07(){</w:t>
        <w:br/>
        <w:t xml:space="preserve">        //查询id小于等于3的用户信息</w:t>
        <w:br/>
        <w:t xml:space="preserve">        QueryWrapper&lt;User&gt; queryWrapper = new QueryWrapper&lt;&gt;();</w:t>
        <w:br/>
        <w:t xml:space="preserve">        queryWrapper.inSql("uid","select uid from t_user where uid &lt;= 3");</w:t>
        <w:br/>
        <w:t xml:space="preserve">        List&lt;User&gt; list = userMapper.selectList(queryWrapper);</w:t>
        <w:br/>
        <w:t xml:space="preserve">        list.forEach(System.out::println);</w:t>
        <w:br/>
        <w:t xml:space="preserve">    }</w:t>
        <w:br/>
      </w:r>
    </w:p>
    <w:bookmarkEnd w:id="339"/>
    <w:bookmarkStart w:name="u2e65aa75" w:id="340"/>
    <w:bookmarkEnd w:id="340"/>
    <w:bookmarkStart w:name="bXhZy" w:id="34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UpdateWrapper</w:t>
      </w:r>
    </w:p>
    <w:bookmarkEnd w:id="341"/>
    <w:bookmarkStart w:name="YhMak" w:id="34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test08(){</w:t>
        <w:br/>
        <w:t xml:space="preserve">        UpdateWrapper&lt;User&gt; updateWrapper = new UpdateWrapper&lt;&gt;();</w:t>
        <w:br/>
        <w:t xml:space="preserve">        updateWrapper.like("user_name","a")</w:t>
        <w:br/>
        <w:t xml:space="preserve">                .and(i-&gt;i.gt("age",20).or().isNull("email"));</w:t>
        <w:br/>
        <w:t xml:space="preserve">        updateWrapper.set("user_name","韩老魔").set("email","923849@qq.com");</w:t>
        <w:br/>
        <w:t xml:space="preserve">        int result = userMapper.update(null, updateWrapper);</w:t>
        <w:br/>
        <w:t xml:space="preserve">        System.out.println("result:"+result);</w:t>
        <w:br/>
        <w:t xml:space="preserve">    }</w:t>
        <w:br/>
      </w:r>
    </w:p>
    <w:bookmarkEnd w:id="342"/>
    <w:bookmarkStart w:name="u63c906a2" w:id="343"/>
    <w:bookmarkEnd w:id="343"/>
    <w:bookmarkStart w:name="qeVzL" w:id="34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模拟开发中组装条件的情况</w:t>
      </w:r>
    </w:p>
    <w:bookmarkEnd w:id="344"/>
    <w:bookmarkStart w:name="ud0e1379a" w:id="3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在真正开发的过程中，组装条件是常见的功能，而这些条件数据来源于用户输入，是可选的，因 </w:t>
      </w:r>
    </w:p>
    <w:bookmarkEnd w:id="345"/>
    <w:bookmarkStart w:name="u065e3389" w:id="3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此我们在组装这些条件时，必须先判断用户是否选择了这些条件，若选择则需要组装该条件，若 </w:t>
      </w:r>
    </w:p>
    <w:bookmarkEnd w:id="346"/>
    <w:bookmarkStart w:name="ue0cfaf44" w:id="3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没有选择则一定不能组装，以免影响SQL执行的结果</w:t>
      </w:r>
    </w:p>
    <w:bookmarkEnd w:id="347"/>
    <w:bookmarkStart w:name="UKFTy" w:id="34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test09() {</w:t>
        <w:br/>
        <w:t xml:space="preserve">        String username = "";</w:t>
        <w:br/>
        <w:t xml:space="preserve">        Integer ageBegin = 20;</w:t>
        <w:br/>
        <w:t xml:space="preserve">        Integer ageEnd = 30;</w:t>
        <w:br/>
        <w:t xml:space="preserve">        QueryWrapper&lt;User&gt; queryWrapper = new QueryWrapper&lt;&gt;();</w:t>
        <w:br/>
        <w:t xml:space="preserve">        if (StringUtils.isNotBlank(username)) {</w:t>
        <w:br/>
        <w:t xml:space="preserve">            //判断某字符串是否不为空且长度不为0且不由空白符</w:t>
        <w:br/>
        <w:t xml:space="preserve">            queryWrapper.like("user_name", username);</w:t>
        <w:br/>
        <w:t xml:space="preserve">        }</w:t>
        <w:br/>
        <w:t xml:space="preserve">        if (ageBegin != null) {</w:t>
        <w:br/>
        <w:t xml:space="preserve">            queryWrapper.ge("age", ageBegin);</w:t>
        <w:br/>
        <w:t xml:space="preserve">        }</w:t>
        <w:br/>
        <w:t xml:space="preserve">        if (ageEnd != null) {</w:t>
        <w:br/>
        <w:t xml:space="preserve">            queryWrapper.le("age", ageEnd);</w:t>
        <w:br/>
        <w:t xml:space="preserve">        }</w:t>
        <w:br/>
        <w:t xml:space="preserve">        List&lt;User&gt; list = userMapper.selectList(queryWrapper);</w:t>
        <w:br/>
        <w:t xml:space="preserve">        list.forEach(System.out::println);</w:t>
        <w:br/>
        <w:t xml:space="preserve">    }</w:t>
        <w:br/>
      </w:r>
    </w:p>
    <w:bookmarkEnd w:id="348"/>
    <w:bookmarkStart w:name="u84d4fad0" w:id="349"/>
    <w:bookmarkEnd w:id="349"/>
    <w:bookmarkStart w:name="eOZQN" w:id="35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condition组装条件</w:t>
      </w:r>
    </w:p>
    <w:bookmarkEnd w:id="350"/>
    <w:bookmarkStart w:name="ueefe0314" w:id="3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上面的实现方案没有问题，但是代码比较复杂，我们可以使用带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condition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参数的重载方法构建查 </w:t>
      </w:r>
    </w:p>
    <w:bookmarkEnd w:id="351"/>
    <w:bookmarkStart w:name="u477029fe" w:id="3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询条件，简化代码的编写</w:t>
      </w:r>
    </w:p>
    <w:bookmarkEnd w:id="352"/>
    <w:bookmarkStart w:name="cYk8p" w:id="35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test10(){</w:t>
        <w:br/>
        <w:t xml:space="preserve">        String username = "";</w:t>
        <w:br/>
        <w:t xml:space="preserve">        Integer ageBegin = 20;</w:t>
        <w:br/>
        <w:t xml:space="preserve">        Integer ageEnd = 30;</w:t>
        <w:br/>
        <w:t xml:space="preserve">        QueryWrapper&lt;User&gt; queryWrapper = new QueryWrapper&lt;&gt;();</w:t>
        <w:br/>
        <w:t xml:space="preserve">        queryWrapper.like(StringUtils.isNotBlank(username),"user_name",username)</w:t>
        <w:br/>
        <w:t xml:space="preserve">                .ge(ageBegin != null,"age", ageBegin)</w:t>
        <w:br/>
        <w:t xml:space="preserve">                .le(ageEnd!=null,"age",ageEnd);</w:t>
        <w:br/>
        <w:t xml:space="preserve">        List&lt;User&gt; list = userMapper.selectList(queryWrapper);</w:t>
        <w:br/>
        <w:t xml:space="preserve">        list.forEach(System.out::println);</w:t>
        <w:br/>
        <w:t xml:space="preserve">    }</w:t>
        <w:br/>
      </w:r>
    </w:p>
    <w:bookmarkEnd w:id="353"/>
    <w:bookmarkStart w:name="u1f0772a1" w:id="354"/>
    <w:bookmarkEnd w:id="354"/>
    <w:bookmarkStart w:name="Eag8L" w:id="35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LambdaQueryWrapper</w:t>
      </w:r>
    </w:p>
    <w:bookmarkEnd w:id="355"/>
    <w:bookmarkStart w:name="p3Dke" w:id="35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test11(){</w:t>
        <w:br/>
        <w:t xml:space="preserve">        String username = "";</w:t>
        <w:br/>
        <w:t xml:space="preserve">        Integer ageBegin = 20;</w:t>
        <w:br/>
        <w:t xml:space="preserve">        Integer ageEnd = 30;</w:t>
        <w:br/>
        <w:t xml:space="preserve">        LambdaQueryWrapper&lt;User&gt; queryWrapper = new LambdaQueryWrapper&lt;&gt;();</w:t>
        <w:br/>
        <w:t xml:space="preserve">        queryWrapper.like(StringUtils.isNotBlank(username),User::getName,username)</w:t>
        <w:br/>
        <w:t xml:space="preserve">                .ge(ageBegin != null,User::getAge,ageBegin)</w:t>
        <w:br/>
        <w:t xml:space="preserve">                .le(ageEnd!=null,User::getAge,ageEnd);</w:t>
        <w:br/>
        <w:t xml:space="preserve">        List&lt;User&gt; list = userMapper.selectList(queryWrapper);</w:t>
        <w:br/>
        <w:t xml:space="preserve">        list.forEach(System.out::println);</w:t>
        <w:br/>
        <w:t xml:space="preserve">    }</w:t>
        <w:br/>
      </w:r>
    </w:p>
    <w:bookmarkEnd w:id="356"/>
    <w:bookmarkStart w:name="u444a56b2" w:id="357"/>
    <w:bookmarkEnd w:id="357"/>
    <w:bookmarkStart w:name="u97f0f4af" w:id="3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33"/>
        </w:rPr>
        <w:t>LambdaUpdateWrapper</w:t>
      </w:r>
    </w:p>
    <w:bookmarkEnd w:id="358"/>
    <w:bookmarkStart w:name="sxvdH" w:id="35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test12(){</w:t>
        <w:br/>
        <w:t xml:space="preserve">        LambdaUpdateWrapper&lt;User&gt; updateWrapper = new LambdaUpdateWrapper&lt;&gt;();</w:t>
        <w:br/>
        <w:t xml:space="preserve">        updateWrapper.like(User::getName,"a")</w:t>
        <w:br/>
        <w:t xml:space="preserve">                .and(i-&gt;i.gt(User::getAge,20).or().isNull(User::getEmail));</w:t>
        <w:br/>
        <w:t xml:space="preserve">        updateWrapper.set(User::getName,"韩老魔").set(User::getEmail,"923849@qq.com");</w:t>
        <w:br/>
        <w:t xml:space="preserve">        int result = userMapper.update(null, updateWrapper);</w:t>
        <w:br/>
        <w:t xml:space="preserve">        System.out.println("result:"+result);</w:t>
        <w:br/>
        <w:t xml:space="preserve">    }</w:t>
        <w:br/>
      </w:r>
    </w:p>
    <w:bookmarkEnd w:id="359"/>
    <w:bookmarkStart w:name="u916f5de8" w:id="360"/>
    <w:bookmarkEnd w:id="360"/>
    <w:bookmarkStart w:name="yjO2U" w:id="36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插件</w:t>
      </w:r>
    </w:p>
    <w:bookmarkEnd w:id="361"/>
    <w:bookmarkStart w:name="IEp4K" w:id="36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分页插件</w:t>
      </w:r>
    </w:p>
    <w:bookmarkEnd w:id="362"/>
    <w:bookmarkStart w:name="u7f333b47" w:id="3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 Plus自带分页插件，只要简单的配置即可实现分页功能</w:t>
      </w:r>
    </w:p>
    <w:bookmarkEnd w:id="363"/>
    <w:bookmarkStart w:name="EgjxE" w:id="36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添加配置类</w:t>
      </w:r>
    </w:p>
    <w:bookmarkEnd w:id="364"/>
    <w:bookmarkStart w:name="bGTva" w:id="36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@Configuration</w:t>
        <w:br/>
        <w:t>//扫描mapper接口所在的包,将启动类的注解移到此处</w:t>
        <w:br/>
        <w:t>@MapperScan("com.lai.mybatisplus.mapper")</w:t>
        <w:br/>
        <w:t>public class MybatisPlusConfig {</w:t>
        <w:br/>
        <w:t/>
        <w:br/>
        <w:t xml:space="preserve">    @Bean</w:t>
        <w:br/>
        <w:t xml:space="preserve">    public MybatisPlusInterceptor mybatisPlusInterceptor(){</w:t>
        <w:br/>
        <w:t xml:space="preserve">        MybatisPlusInterceptor interceptor = new MybatisPlusInterceptor();</w:t>
        <w:br/>
        <w:t xml:space="preserve">        interceptor.addInnerInterceptor(new PaginationInnerInterceptor(DbType.MYSQL));</w:t>
        <w:br/>
        <w:t xml:space="preserve">        return interceptor;</w:t>
        <w:br/>
        <w:t xml:space="preserve">    }</w:t>
        <w:br/>
        <w:t>}</w:t>
        <w:br/>
      </w:r>
    </w:p>
    <w:bookmarkEnd w:id="365"/>
    <w:bookmarkStart w:name="u59b28c89" w:id="366"/>
    <w:bookmarkEnd w:id="366"/>
    <w:bookmarkStart w:name="Z4vO9" w:id="36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获取分页数据</w:t>
      </w:r>
    </w:p>
    <w:bookmarkEnd w:id="367"/>
    <w:bookmarkStart w:name="OuuWR" w:id="36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testPage() {</w:t>
        <w:br/>
        <w:t xml:space="preserve">        Page page = new Page(2, 3);</w:t>
        <w:br/>
        <w:t xml:space="preserve">        userMapper.selectPage(page, null);</w:t>
        <w:br/>
        <w:t xml:space="preserve">        System.out.println(page.getRecords());</w:t>
        <w:br/>
        <w:t xml:space="preserve">        System.out.println("当前页：" + page.getCurrent());</w:t>
        <w:br/>
        <w:t xml:space="preserve">        System.out.println("每页显示的条数：" + page.getSize());</w:t>
        <w:br/>
        <w:t xml:space="preserve">        System.out.println("总记录数：" + page.getTotal());</w:t>
        <w:br/>
        <w:t xml:space="preserve">        System.out.println("总页数：" + page.getPages());</w:t>
        <w:br/>
        <w:t xml:space="preserve">        System.out.println("是否有上一页：" + page.hasPrevious());</w:t>
        <w:br/>
        <w:t xml:space="preserve">        System.out.println("是否有下一页：" + page.hasNext());</w:t>
        <w:br/>
        <w:t xml:space="preserve">    }</w:t>
        <w:br/>
        <w:t/>
        <w:br/>
      </w:r>
    </w:p>
    <w:bookmarkEnd w:id="368"/>
    <w:bookmarkStart w:name="u47dfbadb" w:id="369"/>
    <w:bookmarkEnd w:id="369"/>
    <w:bookmarkStart w:name="EHENu" w:id="37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自定义分页</w:t>
      </w:r>
    </w:p>
    <w:bookmarkEnd w:id="370"/>
    <w:bookmarkStart w:name="xvWOs" w:id="371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UserMapper接口中定义方法</w:t>
      </w:r>
    </w:p>
    <w:bookmarkEnd w:id="371"/>
    <w:bookmarkStart w:name="d93Nl" w:id="37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/**</w:t>
        <w:br/>
        <w:t xml:space="preserve">     * 根据年龄查询用户列表，分页显示</w:t>
        <w:br/>
        <w:t xml:space="preserve">     * @param page page 分页对象,xml中可以从里面进行取值,传递参数 Page 即自动分页,必须放在第一位</w:t>
        <w:br/>
        <w:t xml:space="preserve">     * @param age</w:t>
        <w:br/>
        <w:t xml:space="preserve">     * @return</w:t>
        <w:br/>
        <w:t xml:space="preserve">     */</w:t>
        <w:br/>
        <w:t xml:space="preserve">    Page&lt;User&gt; selectPageVo(@Param("page") Page&lt;User&gt; page, @Param("age") Integer age);</w:t>
        <w:br/>
      </w:r>
    </w:p>
    <w:bookmarkEnd w:id="372"/>
    <w:bookmarkStart w:name="uKVQy" w:id="37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#添加日志</w:t>
        <w:br/>
        <w:t>mybatis-plus:</w:t>
        <w:br/>
        <w:t xml:space="preserve">  configuration:</w:t>
        <w:br/>
        <w:t xml:space="preserve">    log-impl: org.apache.ibatis.logging.stdout.StdOutImpl</w:t>
        <w:br/>
        <w:t xml:space="preserve">  #MybatisPlus全局配置</w:t>
        <w:br/>
        <w:t xml:space="preserve">  global-config:</w:t>
        <w:br/>
        <w:t xml:space="preserve">    db-config:</w:t>
        <w:br/>
        <w:t xml:space="preserve">      table-prefix: t_</w:t>
        <w:br/>
        <w:t xml:space="preserve">      #设置统一的主键生成策略</w:t>
        <w:br/>
        <w:t xml:space="preserve">      id-type: auto</w:t>
        <w:br/>
        <w:t xml:space="preserve">  #设置类型别名    </w:t>
        <w:br/>
        <w:t xml:space="preserve">  type-aliases-package: com.lai.mybatisplus.pojo</w:t>
        <w:br/>
      </w:r>
    </w:p>
    <w:bookmarkEnd w:id="373"/>
    <w:bookmarkStart w:name="kt3FW" w:id="374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测试</w:t>
      </w:r>
    </w:p>
    <w:bookmarkEnd w:id="374"/>
    <w:bookmarkStart w:name="tLAFM" w:id="37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testPageVo(){</w:t>
        <w:br/>
        <w:t xml:space="preserve">        Page page = new Page(1, 3);</w:t>
        <w:br/>
        <w:t xml:space="preserve">        userMapper.selectPageVo(page,20);</w:t>
        <w:br/>
        <w:t xml:space="preserve">        System.out.println(page.getRecords());</w:t>
        <w:br/>
        <w:t xml:space="preserve">        System.out.println("当前页：" + page.getCurrent());</w:t>
        <w:br/>
        <w:t xml:space="preserve">        System.out.println("每页显示的条数：" + page.getSize());</w:t>
        <w:br/>
        <w:t xml:space="preserve">        System.out.println("总记录数：" + page.getTotal());</w:t>
        <w:br/>
        <w:t xml:space="preserve">        System.out.println("总页数：" + page.getPages());</w:t>
        <w:br/>
        <w:t xml:space="preserve">        System.out.println("是否有上一页：" + page.hasPrevious());</w:t>
        <w:br/>
        <w:t xml:space="preserve">        System.out.println("是否有下一页：" + page.hasNext());</w:t>
        <w:br/>
        <w:t xml:space="preserve">    }</w:t>
        <w:br/>
      </w:r>
    </w:p>
    <w:bookmarkEnd w:id="375"/>
    <w:bookmarkStart w:name="u2cfb2fd1" w:id="376"/>
    <w:bookmarkEnd w:id="376"/>
    <w:bookmarkStart w:name="zNZ9N" w:id="37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乐观锁</w:t>
      </w:r>
    </w:p>
    <w:bookmarkEnd w:id="377"/>
    <w:bookmarkStart w:name="u9d6d8398" w:id="3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8"/>
        </w:rPr>
        <w:t xml:space="preserve">场景 </w:t>
      </w:r>
    </w:p>
    <w:bookmarkEnd w:id="378"/>
    <w:bookmarkStart w:name="ub0ebc7ad" w:id="3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一件商品，成本价是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80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元，售价是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100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元。老板先是通知小李，说你去把商品价格增加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50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元。小 </w:t>
      </w:r>
    </w:p>
    <w:bookmarkEnd w:id="379"/>
    <w:bookmarkStart w:name="u5d90facb" w:id="3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李正在玩游戏，耽搁了一个小时。正好一个小时后，老板觉得商品价格增加到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150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元，价格太 </w:t>
      </w:r>
    </w:p>
    <w:bookmarkEnd w:id="380"/>
    <w:bookmarkStart w:name="uba73e005" w:id="3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高，可能会影响销量。又通知小王，你把商品价格降低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30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元。 </w:t>
      </w:r>
    </w:p>
    <w:bookmarkEnd w:id="381"/>
    <w:bookmarkStart w:name="u8e4fbbc5" w:id="3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此时，小李和小王同时操作商品后台系统。小李操作的时候，系统先取出商品价格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100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元；小王 </w:t>
      </w:r>
    </w:p>
    <w:bookmarkEnd w:id="382"/>
    <w:bookmarkStart w:name="u2033f4ad" w:id="3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也在操作，取出的商品价格也是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100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元。小李将价格加了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50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元，并将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100+50=150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元存入了数据 </w:t>
      </w:r>
    </w:p>
    <w:bookmarkEnd w:id="383"/>
    <w:bookmarkStart w:name="u8194c5b1" w:id="3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库；小王将商品减了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30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元，并将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100-30=70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元存入了数据库。是的，如果没有锁，小李的操作就 </w:t>
      </w:r>
    </w:p>
    <w:bookmarkEnd w:id="384"/>
    <w:bookmarkStart w:name="u0102d312" w:id="3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完全被小王的覆盖了。 </w:t>
      </w:r>
    </w:p>
    <w:bookmarkEnd w:id="385"/>
    <w:bookmarkStart w:name="u444d65d7" w:id="3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现在商品价格是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70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元，比成本价低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元。几分钟后，这个商品很快出售了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千多件商品，老板亏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1 </w:t>
      </w:r>
    </w:p>
    <w:bookmarkEnd w:id="386"/>
    <w:bookmarkStart w:name="u0f940932" w:id="38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万多。</w:t>
      </w:r>
    </w:p>
    <w:bookmarkEnd w:id="387"/>
    <w:bookmarkStart w:name="ufbcff9ee" w:id="38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8"/>
        </w:rPr>
        <w:t xml:space="preserve">乐观锁与悲观锁 </w:t>
      </w:r>
    </w:p>
    <w:bookmarkEnd w:id="388"/>
    <w:bookmarkStart w:name="u582c4f9f" w:id="3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上面的故事，如果是乐观锁，小王保存价格前，会检查下价格是否被人修改过了。如果被修改过 </w:t>
      </w:r>
    </w:p>
    <w:bookmarkEnd w:id="389"/>
    <w:bookmarkStart w:name="u0bebea65" w:id="3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了，则重新取出的被修改后的价格，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150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元，这样他会将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120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元存入数据库。 </w:t>
      </w:r>
    </w:p>
    <w:bookmarkEnd w:id="390"/>
    <w:bookmarkStart w:name="ua80c770f" w:id="3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如果是悲观锁，小李取出数据后，小王只能等小李操作完之后，才能对价格进行操作，也会保证 </w:t>
      </w:r>
    </w:p>
    <w:bookmarkEnd w:id="391"/>
    <w:bookmarkStart w:name="u9f62e758" w:id="39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最终的价格是120元。 </w:t>
      </w:r>
    </w:p>
    <w:bookmarkEnd w:id="392"/>
    <w:bookmarkStart w:name="ud96c25eb" w:id="393"/>
    <w:bookmarkEnd w:id="393"/>
    <w:bookmarkStart w:name="JxdLG" w:id="39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模拟修改冲突</w:t>
      </w:r>
    </w:p>
    <w:bookmarkEnd w:id="394"/>
    <w:bookmarkStart w:name="FooJo" w:id="395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数据库中增加商品表</w:t>
      </w:r>
    </w:p>
    <w:bookmarkEnd w:id="395"/>
    <w:bookmarkStart w:name="GyAUv" w:id="39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CREATE TABLE t_product ( id BIGINT(20) NOT NULL COMMENT '主键ID', NAME VARCHAR(30) NULL DEFAULT NULL COMMENT '商品名称', price INT(11) DEFAULT 0 COMMENT '价格', VERSION INT(11) DEFAULT 0 COMMENT '乐观锁版本号', PRIMARY KEY (id) );</w:t>
        <w:br/>
      </w:r>
    </w:p>
    <w:bookmarkEnd w:id="396"/>
    <w:bookmarkStart w:name="u73428959" w:id="397"/>
    <w:bookmarkEnd w:id="397"/>
    <w:bookmarkStart w:name="s2uGa" w:id="398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插入一条数据</w:t>
      </w:r>
    </w:p>
    <w:bookmarkEnd w:id="398"/>
    <w:bookmarkStart w:name="gdgRi" w:id="39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INSERT INTO t_product (id, NAME, price) VALUES (1, '外星人笔记本', 100);</w:t>
        <w:br/>
      </w:r>
    </w:p>
    <w:bookmarkEnd w:id="399"/>
    <w:bookmarkStart w:name="u37cfb40e" w:id="400"/>
    <w:bookmarkEnd w:id="400"/>
    <w:bookmarkStart w:name="p3Yis" w:id="401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添加实体类</w:t>
      </w:r>
    </w:p>
    <w:bookmarkEnd w:id="401"/>
    <w:bookmarkStart w:name="y8r8F" w:id="40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@Data</w:t>
        <w:br/>
        <w:t>public class Product {</w:t>
        <w:br/>
        <w:t xml:space="preserve">    private Long id;</w:t>
        <w:br/>
        <w:t xml:space="preserve">    private String name;</w:t>
        <w:br/>
        <w:t xml:space="preserve">    private Integer price;</w:t>
        <w:br/>
        <w:t xml:space="preserve">    private Integer version;</w:t>
        <w:br/>
        <w:t>}</w:t>
        <w:br/>
        <w:t/>
        <w:br/>
      </w:r>
    </w:p>
    <w:bookmarkEnd w:id="402"/>
    <w:bookmarkStart w:name="ua9d87822" w:id="403"/>
    <w:bookmarkEnd w:id="403"/>
    <w:bookmarkStart w:name="lU5Ka" w:id="404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添加Mapper</w:t>
      </w:r>
    </w:p>
    <w:bookmarkEnd w:id="404"/>
    <w:bookmarkStart w:name="qYenI" w:id="40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interface ProductMapper extends BaseMapper&lt;Product&gt; {</w:t>
        <w:br/>
        <w:t/>
        <w:br/>
        <w:t/>
        <w:br/>
        <w:t>}</w:t>
        <w:br/>
      </w:r>
    </w:p>
    <w:bookmarkEnd w:id="405"/>
    <w:bookmarkStart w:name="u81e59fa3" w:id="406"/>
    <w:bookmarkEnd w:id="406"/>
    <w:bookmarkStart w:name="mOKPv" w:id="407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模拟冲突</w:t>
      </w:r>
    </w:p>
    <w:bookmarkEnd w:id="407"/>
    <w:bookmarkStart w:name="fcT4e" w:id="40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testProduct01(){</w:t>
        <w:br/>
        <w:t xml:space="preserve">        //小李查询商品价格</w:t>
        <w:br/>
        <w:t xml:space="preserve">        Product productLi = productMapper.selectById(1);</w:t>
        <w:br/>
        <w:t xml:space="preserve">        System.out.println("小李查询的商品价格："+productLi.getPrice());</w:t>
        <w:br/>
        <w:t xml:space="preserve">        //小韩查询商品价格</w:t>
        <w:br/>
        <w:t xml:space="preserve">        Product productHan = productMapper.selectById(1);</w:t>
        <w:br/>
        <w:t xml:space="preserve">        System.out.println("小韩查询的商品价格："+productHan.getPrice());</w:t>
        <w:br/>
        <w:t xml:space="preserve">        //小李将商品价格+50</w:t>
        <w:br/>
        <w:t xml:space="preserve">        productLi.setPrice(productLi.getPrice()+50);</w:t>
        <w:br/>
        <w:t xml:space="preserve">        productMapper.updateById(productLi);</w:t>
        <w:br/>
        <w:t xml:space="preserve">        //小李将商品价格-30</w:t>
        <w:br/>
        <w:t xml:space="preserve">        productHan.setPrice(productHan.getPrice()-30);</w:t>
        <w:br/>
        <w:t xml:space="preserve">        productMapper.updateById(productHan);</w:t>
        <w:br/>
        <w:t xml:space="preserve">        //老板查询商品价格</w:t>
        <w:br/>
        <w:t xml:space="preserve">        Product productBoss = productMapper.selectById(1);</w:t>
        <w:br/>
        <w:t xml:space="preserve">        System.out.println("老板查询的商品价格："+productBoss.getPrice());</w:t>
        <w:br/>
        <w:t xml:space="preserve">    }</w:t>
        <w:br/>
      </w:r>
    </w:p>
    <w:bookmarkEnd w:id="408"/>
    <w:bookmarkStart w:name="u20637a17" w:id="409"/>
    <w:bookmarkEnd w:id="409"/>
    <w:bookmarkStart w:name="Lh6r0" w:id="41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乐观锁实现流程</w:t>
      </w:r>
    </w:p>
    <w:bookmarkEnd w:id="410"/>
    <w:bookmarkStart w:name="u38ac8826" w:id="4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数据库中添加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version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字段 </w:t>
      </w:r>
    </w:p>
    <w:bookmarkEnd w:id="411"/>
    <w:bookmarkStart w:name="ud6dbe434" w:id="4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取出记录时，获取当前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version </w:t>
      </w:r>
    </w:p>
    <w:bookmarkEnd w:id="412"/>
    <w:bookmarkStart w:name="uc3ea8bea" w:id="4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SELECT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id,`name`,price,`version` </w:t>
      </w: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FROM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product </w:t>
      </w: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WHERE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id=</w:t>
      </w:r>
      <w:r>
        <w:rPr>
          <w:rFonts w:ascii="宋体" w:hAnsi="Times New Roman" w:eastAsia="宋体"/>
          <w:b w:val="false"/>
          <w:i w:val="false"/>
          <w:color w:val="116644"/>
          <w:sz w:val="24"/>
        </w:rPr>
        <w:t xml:space="preserve">1 </w:t>
      </w:r>
    </w:p>
    <w:bookmarkEnd w:id="413"/>
    <w:bookmarkStart w:name="u306ceb2f" w:id="4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更新时，version + 1，如果where语句中的version版本不对，则更新失败 </w:t>
      </w:r>
    </w:p>
    <w:bookmarkEnd w:id="414"/>
    <w:bookmarkStart w:name="u901f6c9e" w:id="4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UPDATE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product </w:t>
      </w: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SET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price=price+</w:t>
      </w:r>
      <w:r>
        <w:rPr>
          <w:rFonts w:ascii="宋体" w:hAnsi="Times New Roman" w:eastAsia="宋体"/>
          <w:b w:val="false"/>
          <w:i w:val="false"/>
          <w:color w:val="116644"/>
          <w:sz w:val="24"/>
        </w:rPr>
        <w:t>50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, `version`=`version` + </w:t>
      </w:r>
      <w:r>
        <w:rPr>
          <w:rFonts w:ascii="宋体" w:hAnsi="Times New Roman" w:eastAsia="宋体"/>
          <w:b w:val="false"/>
          <w:i w:val="false"/>
          <w:color w:val="116644"/>
          <w:sz w:val="24"/>
        </w:rPr>
        <w:t xml:space="preserve">1 </w:t>
      </w: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WHERE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id=</w:t>
      </w:r>
      <w:r>
        <w:rPr>
          <w:rFonts w:ascii="宋体" w:hAnsi="Times New Roman" w:eastAsia="宋体"/>
          <w:b w:val="false"/>
          <w:i w:val="false"/>
          <w:color w:val="116644"/>
          <w:sz w:val="24"/>
        </w:rPr>
        <w:t xml:space="preserve">1 </w:t>
      </w: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AND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`version`=</w:t>
      </w:r>
      <w:r>
        <w:rPr>
          <w:rFonts w:ascii="宋体" w:hAnsi="Times New Roman" w:eastAsia="宋体"/>
          <w:b w:val="false"/>
          <w:i w:val="false"/>
          <w:color w:val="116644"/>
          <w:sz w:val="24"/>
        </w:rPr>
        <w:t xml:space="preserve">1 </w:t>
      </w:r>
    </w:p>
    <w:bookmarkEnd w:id="415"/>
    <w:bookmarkStart w:name="u8fe4600f" w:id="416"/>
    <w:bookmarkEnd w:id="416"/>
    <w:bookmarkStart w:name="rxEB1" w:id="41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Mybatis-Plus实现乐观锁</w:t>
      </w:r>
    </w:p>
    <w:bookmarkEnd w:id="417"/>
    <w:bookmarkStart w:name="DD0tn" w:id="418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添加版本号字段</w:t>
      </w:r>
    </w:p>
    <w:bookmarkEnd w:id="418"/>
    <w:bookmarkStart w:name="mHJb8" w:id="41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@Data</w:t>
        <w:br/>
        <w:t>public class Product {</w:t>
        <w:br/>
        <w:t xml:space="preserve">    private Long id;</w:t>
        <w:br/>
        <w:t xml:space="preserve">    private String name;</w:t>
        <w:br/>
        <w:t xml:space="preserve">    private Integer price;</w:t>
        <w:br/>
        <w:t xml:space="preserve">    @Version//标识乐观锁版本号字段</w:t>
        <w:br/>
        <w:t xml:space="preserve">    private Integer version;</w:t>
        <w:br/>
        <w:t>}</w:t>
        <w:br/>
      </w:r>
    </w:p>
    <w:bookmarkEnd w:id="419"/>
    <w:bookmarkStart w:name="ub39aa431" w:id="420"/>
    <w:bookmarkEnd w:id="420"/>
    <w:bookmarkStart w:name="NZh4p" w:id="421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添加乐观锁插件配置</w:t>
      </w:r>
    </w:p>
    <w:bookmarkEnd w:id="421"/>
    <w:bookmarkStart w:name="QkZN9" w:id="42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@Configuration</w:t>
        <w:br/>
        <w:t>//扫描mapper接口所在的包,将启动类的注解移到此处</w:t>
        <w:br/>
        <w:t>@MapperScan("com.lai.mybatisplus.mapper")</w:t>
        <w:br/>
        <w:t>public class MybatisPlusConfig {</w:t>
        <w:br/>
        <w:t/>
        <w:br/>
        <w:t xml:space="preserve">    @Bean</w:t>
        <w:br/>
        <w:t xml:space="preserve">    public MybatisPlusInterceptor mybatisPlusInterceptor(){</w:t>
        <w:br/>
        <w:t xml:space="preserve">        MybatisPlusInterceptor interceptor = new MybatisPlusInterceptor();</w:t>
        <w:br/>
        <w:t xml:space="preserve">        //添加分页插件</w:t>
        <w:br/>
        <w:t xml:space="preserve">        interceptor.addInnerInterceptor(new PaginationInnerInterceptor(DbType.MYSQL));</w:t>
        <w:br/>
        <w:t xml:space="preserve">        //添加乐观锁插件</w:t>
        <w:br/>
        <w:t xml:space="preserve">        interceptor.addInnerInterceptor(new OptimisticLockerInnerInterceptor());</w:t>
        <w:br/>
        <w:t xml:space="preserve">        return interceptor;</w:t>
        <w:br/>
        <w:t xml:space="preserve">    }</w:t>
        <w:br/>
        <w:t>}</w:t>
        <w:br/>
      </w:r>
    </w:p>
    <w:bookmarkEnd w:id="422"/>
    <w:bookmarkStart w:name="u71f4ecc5" w:id="423"/>
    <w:bookmarkEnd w:id="423"/>
    <w:bookmarkStart w:name="rTmob" w:id="424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 xml:space="preserve">测试修改冲突 </w:t>
      </w:r>
    </w:p>
    <w:bookmarkEnd w:id="424"/>
    <w:bookmarkStart w:name="ucdef9ec4" w:id="4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小李查询商品信息： </w:t>
      </w:r>
    </w:p>
    <w:bookmarkEnd w:id="425"/>
    <w:bookmarkStart w:name="u483668d1" w:id="4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SELECT id,name,price,version FROM t_product WHERE id=? </w:t>
      </w:r>
    </w:p>
    <w:bookmarkEnd w:id="426"/>
    <w:bookmarkStart w:name="u8773f115" w:id="4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小王查询商品信息： </w:t>
      </w:r>
    </w:p>
    <w:bookmarkEnd w:id="427"/>
    <w:bookmarkStart w:name="u1861421b" w:id="4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SELECT id,name,price,version FROM t_product WHERE id=? </w:t>
      </w:r>
    </w:p>
    <w:bookmarkEnd w:id="428"/>
    <w:bookmarkStart w:name="ua55e5159" w:id="4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小李修改商品价格，自动将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version+1 </w:t>
      </w:r>
    </w:p>
    <w:bookmarkEnd w:id="429"/>
    <w:bookmarkStart w:name="ucdcbf3a2" w:id="4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UPDATE t_product SET name=?, price=?, version=? WHERE id=? AND version=? </w:t>
      </w:r>
    </w:p>
    <w:bookmarkEnd w:id="430"/>
    <w:bookmarkStart w:name="ubb1bc65f" w:id="4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Parameters: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外星人笔记本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(String), 150(Integer), 1(Integer), 1(Long), 0(Integer) </w:t>
      </w:r>
    </w:p>
    <w:bookmarkEnd w:id="431"/>
    <w:bookmarkStart w:name="u205c9367" w:id="4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小王修改商品价格，此时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version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已更新，条件不成立，修改失败 </w:t>
      </w:r>
    </w:p>
    <w:bookmarkEnd w:id="432"/>
    <w:bookmarkStart w:name="u3d34e4d2" w:id="4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UPDATE t_product SET name=?, price=?, version=? WHERE id=? AND version=? </w:t>
      </w:r>
    </w:p>
    <w:bookmarkEnd w:id="433"/>
    <w:bookmarkStart w:name="uabb3eb16" w:id="4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Parameters: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外星人笔记本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(String), 70(Integer), 1(Integer), 1(Long), 0(Integer) </w:t>
      </w:r>
    </w:p>
    <w:bookmarkEnd w:id="434"/>
    <w:bookmarkStart w:name="u7dadd60f" w:id="4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最终，小王修改失败，查询价格：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150 </w:t>
      </w:r>
    </w:p>
    <w:bookmarkEnd w:id="435"/>
    <w:bookmarkStart w:name="ud6d84478" w:id="4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SELECT id,name,price,version FROM t_product WHERE id=?</w:t>
      </w:r>
    </w:p>
    <w:bookmarkEnd w:id="436"/>
    <w:bookmarkStart w:name="u66e41d6e" w:id="437"/>
    <w:bookmarkEnd w:id="437"/>
    <w:bookmarkStart w:name="DBPFw" w:id="438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优化流程</w:t>
      </w:r>
    </w:p>
    <w:bookmarkEnd w:id="438"/>
    <w:bookmarkStart w:name="vz3D1" w:id="43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testProduct01(){</w:t>
        <w:br/>
        <w:t xml:space="preserve">        //小李查询商品价格</w:t>
        <w:br/>
        <w:t xml:space="preserve">        Product productLi = productMapper.selectById(1);</w:t>
        <w:br/>
        <w:t xml:space="preserve">        System.out.println("小李查询的商品价格："+productLi.getPrice());</w:t>
        <w:br/>
        <w:t xml:space="preserve">        //小韩查询商品价格</w:t>
        <w:br/>
        <w:t xml:space="preserve">        Product productHan = productMapper.selectById(1);</w:t>
        <w:br/>
        <w:t xml:space="preserve">        System.out.println("小韩查询的商品价格："+productHan.getPrice());</w:t>
        <w:br/>
        <w:t xml:space="preserve">        //小李将商品价格+50</w:t>
        <w:br/>
        <w:t xml:space="preserve">        productLi.setPrice(productLi.getPrice()+50);</w:t>
        <w:br/>
        <w:t xml:space="preserve">        productMapper.updateById(productLi);</w:t>
        <w:br/>
        <w:t xml:space="preserve">        //小韩将商品价格-30</w:t>
        <w:br/>
        <w:t xml:space="preserve">        productHan.setPrice(productHan.getPrice()-30);</w:t>
        <w:br/>
        <w:t xml:space="preserve">        int result = productMapper.updateById(productHan);</w:t>
        <w:br/>
        <w:t xml:space="preserve">        if (result==0){</w:t>
        <w:br/>
        <w:t xml:space="preserve">            Product productNew = productMapper.selectById(1);</w:t>
        <w:br/>
        <w:t xml:space="preserve">            productNew.setPrice(productNew.getPrice()-30);</w:t>
        <w:br/>
        <w:t xml:space="preserve">            productMapper.updateById(productNew);</w:t>
        <w:br/>
        <w:t xml:space="preserve">        }</w:t>
        <w:br/>
        <w:t xml:space="preserve">        //老板查询商品价格</w:t>
        <w:br/>
        <w:t xml:space="preserve">        Product productBoss = productMapper.selectById(1);</w:t>
        <w:br/>
        <w:t xml:space="preserve">        System.out.println("老板查询的商品价格："+productBoss.getPrice());</w:t>
        <w:br/>
        <w:t xml:space="preserve">    }</w:t>
        <w:br/>
      </w:r>
    </w:p>
    <w:bookmarkEnd w:id="439"/>
    <w:bookmarkStart w:name="uecc1cc30" w:id="440"/>
    <w:bookmarkEnd w:id="440"/>
    <w:bookmarkStart w:name="g1O3l" w:id="44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通用枚举</w:t>
      </w:r>
    </w:p>
    <w:bookmarkEnd w:id="441"/>
    <w:bookmarkStart w:name="ufec3db6f" w:id="4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表中的有些字段值是固定的，例如性别（男或女），此时我们可以使用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的通用枚举 </w:t>
      </w:r>
    </w:p>
    <w:bookmarkEnd w:id="442"/>
    <w:bookmarkStart w:name="ub9c78e89" w:id="4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来实现</w:t>
      </w:r>
    </w:p>
    <w:bookmarkEnd w:id="443"/>
    <w:bookmarkStart w:name="u2924faf0" w:id="444"/>
    <w:bookmarkEnd w:id="444"/>
    <w:bookmarkStart w:name="xIRf7" w:id="44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数据库表添加字段sex</w:t>
      </w:r>
    </w:p>
    <w:bookmarkEnd w:id="445"/>
    <w:bookmarkStart w:name="u2fba2d8f" w:id="446"/>
    <w:p>
      <w:pPr>
        <w:spacing w:after="50" w:line="360" w:lineRule="auto" w:beforeLines="100"/>
        <w:ind w:left="0"/>
        <w:jc w:val="left"/>
      </w:pPr>
      <w:bookmarkStart w:name="u09664038" w:id="447"/>
      <w:r>
        <w:rPr>
          <w:rFonts w:eastAsia="宋体" w:ascii="宋体"/>
        </w:rPr>
        <w:drawing>
          <wp:inline distT="0" distB="0" distL="0" distR="0">
            <wp:extent cx="3776133" cy="13684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6133" cy="13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7"/>
    </w:p>
    <w:bookmarkEnd w:id="446"/>
    <w:bookmarkStart w:name="u1975eef4" w:id="448"/>
    <w:bookmarkEnd w:id="448"/>
    <w:bookmarkStart w:name="r3axv" w:id="44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创建通用枚举类型</w:t>
      </w:r>
    </w:p>
    <w:bookmarkEnd w:id="449"/>
    <w:bookmarkStart w:name="xYK1a" w:id="45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@Getter</w:t>
        <w:br/>
        <w:t>public enum SexEnum {</w:t>
        <w:br/>
        <w:t/>
        <w:br/>
        <w:t xml:space="preserve">    MALE(1,"男"),</w:t>
        <w:br/>
        <w:t xml:space="preserve">    FEMALE(2,"女");</w:t>
        <w:br/>
        <w:t/>
        <w:br/>
        <w:t xml:space="preserve">    @EnumValue</w:t>
        <w:br/>
        <w:t xml:space="preserve">    private Integer sex;</w:t>
        <w:br/>
        <w:t xml:space="preserve">    private String sexName;</w:t>
        <w:br/>
        <w:t/>
        <w:br/>
        <w:t xml:space="preserve">    SexEnum(Integer sex, String sexName) {</w:t>
        <w:br/>
        <w:t xml:space="preserve">        this.sex = sex;</w:t>
        <w:br/>
        <w:t xml:space="preserve">        this.sexName = sexName;</w:t>
        <w:br/>
        <w:t xml:space="preserve">    }</w:t>
        <w:br/>
        <w:t>}</w:t>
        <w:br/>
        <w:t/>
        <w:br/>
      </w:r>
    </w:p>
    <w:bookmarkEnd w:id="450"/>
    <w:bookmarkStart w:name="EcQ2P" w:id="45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class User {</w:t>
        <w:br/>
        <w:t/>
        <w:br/>
        <w:t xml:space="preserve">    //将属性所对应的字段标识为主键,并设置主键生成策略（主键自增）</w:t>
        <w:br/>
        <w:t xml:space="preserve">    @TableId("uid")</w:t>
        <w:br/>
        <w:t xml:space="preserve">    private Long id;</w:t>
        <w:br/>
        <w:t xml:space="preserve">    //设置属性所对应的字段名</w:t>
        <w:br/>
        <w:t xml:space="preserve">    @TableField("user_name")</w:t>
        <w:br/>
        <w:t xml:space="preserve">    private String name;</w:t>
        <w:br/>
        <w:t/>
        <w:br/>
        <w:t xml:space="preserve">    private Integer age;</w:t>
        <w:br/>
        <w:t/>
        <w:br/>
        <w:t xml:space="preserve">    private SexEnum sex;</w:t>
        <w:br/>
        <w:t/>
        <w:br/>
        <w:t xml:space="preserve">    private String email;</w:t>
        <w:br/>
        <w:t/>
        <w:br/>
        <w:t>//    @TableLogic</w:t>
        <w:br/>
        <w:t xml:space="preserve">    private Integer isDeleted;</w:t>
        <w:br/>
        <w:t>}</w:t>
        <w:br/>
      </w:r>
    </w:p>
    <w:bookmarkEnd w:id="451"/>
    <w:bookmarkStart w:name="u2a9d4b1e" w:id="452"/>
    <w:bookmarkEnd w:id="452"/>
    <w:bookmarkStart w:name="Qxg85" w:id="45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配置扫描通用枚举</w:t>
      </w:r>
    </w:p>
    <w:bookmarkEnd w:id="453"/>
    <w:bookmarkStart w:name="RpGIB" w:id="45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mybatis-plus:</w:t>
        <w:br/>
        <w:t xml:space="preserve">  configuration:</w:t>
        <w:br/>
        <w:t xml:space="preserve">    log-impl: org.apache.ibatis.logging.stdout.StdOutImpl</w:t>
        <w:br/>
        <w:t xml:space="preserve">  #MybatisPlus全局配置</w:t>
        <w:br/>
        <w:t xml:space="preserve">  global-config:</w:t>
        <w:br/>
        <w:t xml:space="preserve">    db-config:</w:t>
        <w:br/>
        <w:t xml:space="preserve">      table-prefix: t_</w:t>
        <w:br/>
        <w:t xml:space="preserve">      #设置统一的主键生成策略</w:t>
        <w:br/>
        <w:t xml:space="preserve">      id-type: auto</w:t>
        <w:br/>
        <w:t xml:space="preserve">  #设置类型别名</w:t>
        <w:br/>
        <w:t xml:space="preserve">  type-aliases-package: com.lai.mybatisplus.pojo</w:t>
        <w:br/>
        <w:t xml:space="preserve">  # 配置扫描通用枚举</w:t>
        <w:br/>
        <w:t xml:space="preserve">  type-enums-package: com.lai.mybatisplus.enums</w:t>
        <w:br/>
      </w:r>
    </w:p>
    <w:bookmarkEnd w:id="454"/>
    <w:bookmarkStart w:name="u60fce311" w:id="455"/>
    <w:bookmarkEnd w:id="455"/>
    <w:bookmarkStart w:name="m1Vma" w:id="45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测试</w:t>
      </w:r>
    </w:p>
    <w:bookmarkEnd w:id="456"/>
    <w:bookmarkStart w:name="SZfkK" w:id="45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test(){</w:t>
        <w:br/>
        <w:t xml:space="preserve">        User user = new User();</w:t>
        <w:br/>
        <w:t xml:space="preserve">        user.setName("admin");</w:t>
        <w:br/>
        <w:t xml:space="preserve">        user.setAge(30);</w:t>
        <w:br/>
        <w:t xml:space="preserve">        user.setSex(SexEnum.MALE);</w:t>
        <w:br/>
        <w:t xml:space="preserve">        int result = userMapper.insert(user);</w:t>
        <w:br/>
        <w:t xml:space="preserve">        System.out.println("result:"+result);</w:t>
        <w:br/>
        <w:t xml:space="preserve">    }</w:t>
        <w:br/>
      </w:r>
    </w:p>
    <w:bookmarkEnd w:id="457"/>
    <w:bookmarkStart w:name="ua169176d" w:id="458"/>
    <w:bookmarkEnd w:id="458"/>
    <w:bookmarkStart w:name="vPsW2" w:id="459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代码生成器</w:t>
      </w:r>
    </w:p>
    <w:bookmarkEnd w:id="459"/>
    <w:bookmarkStart w:name="RYNvj" w:id="46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引入依赖</w:t>
      </w:r>
    </w:p>
    <w:bookmarkEnd w:id="460"/>
    <w:bookmarkStart w:name="qnz0g" w:id="46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&lt;dependency&gt;</w:t>
        <w:br/>
        <w:t xml:space="preserve">            &lt;groupId&gt;com.baomidou&lt;/groupId&gt;</w:t>
        <w:br/>
        <w:t xml:space="preserve">            &lt;artifactId&gt;mybatis-plus-generator&lt;/artifactId&gt;</w:t>
        <w:br/>
        <w:t xml:space="preserve">            &lt;version&gt;3.5.1&lt;/version&gt;</w:t>
        <w:br/>
        <w:t xml:space="preserve">        &lt;/dependency&gt;</w:t>
        <w:br/>
        <w:t/>
        <w:br/>
        <w:t xml:space="preserve">        &lt;dependency&gt;</w:t>
        <w:br/>
        <w:t xml:space="preserve">            &lt;groupId&gt;org.freemarker&lt;/groupId&gt;</w:t>
        <w:br/>
        <w:t xml:space="preserve">            &lt;artifactId&gt;freemarker&lt;/artifactId&gt;</w:t>
        <w:br/>
        <w:t xml:space="preserve">            &lt;version&gt;2.3.31&lt;/version&gt;</w:t>
        <w:br/>
        <w:t xml:space="preserve">        &lt;/dependency&gt;</w:t>
        <w:br/>
      </w:r>
    </w:p>
    <w:bookmarkEnd w:id="461"/>
    <w:bookmarkStart w:name="u2ad21cb4" w:id="462"/>
    <w:bookmarkEnd w:id="462"/>
    <w:bookmarkStart w:name="qn3pS" w:id="46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快速生成</w:t>
      </w:r>
    </w:p>
    <w:bookmarkEnd w:id="463"/>
    <w:bookmarkStart w:name="EPBjF" w:id="46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class FastAutoGeneratorTest {</w:t>
        <w:br/>
        <w:t/>
        <w:br/>
        <w:t xml:space="preserve">    public static void main(String[] args) {</w:t>
        <w:br/>
        <w:t xml:space="preserve">        FastAutoGenerator.create("jdbc:mysql://127.0.0.1:3306/mybatis_plus?serverTimezone=GMT%2B8&amp;characterEncoding=utf-8&amp;userSSL=false", "root", "password")</w:t>
        <w:br/>
        <w:t xml:space="preserve">                .globalConfig(builder -&gt; {</w:t>
        <w:br/>
        <w:t xml:space="preserve">                    builder.author("lai") // 设置作者</w:t>
        <w:br/>
        <w:t>//                            .enableSwagger() // 开启 swagger 模式</w:t>
        <w:br/>
        <w:t xml:space="preserve">                            .fileOverride() // 覆盖已生成文件</w:t>
        <w:br/>
        <w:t xml:space="preserve">                            .outputDir("D://mybatis_plus"); // 指定输出目录</w:t>
        <w:br/>
        <w:t xml:space="preserve">                }).packageConfig(builder -&gt; {</w:t>
        <w:br/>
        <w:t xml:space="preserve">            builder.parent("com.lai")// 设置父包名</w:t>
        <w:br/>
        <w:t xml:space="preserve">                    .moduleName("mybatisplus")// 设置父包模块名</w:t>
        <w:br/>
        <w:t xml:space="preserve">                    .pathInfo(Collections.singletonMap(OutputFile.mapperXml, "D://mybatis_plus"));// 设置mapperXml生成路径</w:t>
        <w:br/>
        <w:t xml:space="preserve">        }).strategyConfig(builder -&gt; {</w:t>
        <w:br/>
        <w:t xml:space="preserve">            builder.addInclude("t_user")// 设置需要生成的表名</w:t>
        <w:br/>
        <w:t xml:space="preserve">                    .addTablePrefix("t_", "c_");// 设置过滤表前缀</w:t>
        <w:br/>
        <w:t xml:space="preserve">        }).templateEngine(new FreemarkerTemplateEngine())// 使用Freemarker 引擎模板，默认的是Velocity引擎模板</w:t>
        <w:br/>
        <w:t xml:space="preserve">                .execute();</w:t>
        <w:br/>
        <w:t xml:space="preserve">    }</w:t>
        <w:br/>
        <w:t>}</w:t>
        <w:br/>
      </w:r>
    </w:p>
    <w:bookmarkEnd w:id="464"/>
    <w:bookmarkStart w:name="u936467a5" w:id="465"/>
    <w:p>
      <w:pPr>
        <w:spacing w:after="50" w:line="360" w:lineRule="auto" w:beforeLines="100"/>
        <w:ind w:left="0"/>
        <w:jc w:val="left"/>
      </w:pPr>
      <w:bookmarkStart w:name="u5504c810" w:id="466"/>
      <w:r>
        <w:rPr>
          <w:rFonts w:eastAsia="宋体" w:ascii="宋体"/>
        </w:rPr>
        <w:drawing>
          <wp:inline distT="0" distB="0" distL="0" distR="0">
            <wp:extent cx="5841999" cy="105540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6666" cy="10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6"/>
    </w:p>
    <w:bookmarkEnd w:id="465"/>
    <w:bookmarkStart w:name="u73c95c1e" w:id="467"/>
    <w:bookmarkEnd w:id="467"/>
    <w:bookmarkStart w:name="DMGZP" w:id="468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多数据源</w:t>
      </w:r>
    </w:p>
    <w:bookmarkEnd w:id="468"/>
    <w:bookmarkStart w:name="u99e4c2aa" w:id="4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适用于多种场景：纯粹多库、 读写分离、 一主多从、 混合模式等 </w:t>
      </w:r>
    </w:p>
    <w:bookmarkEnd w:id="469"/>
    <w:bookmarkStart w:name="u0f16742e" w:id="4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目前我们就来模拟一个纯粹多库的一个场景，其他场景类似 </w:t>
      </w:r>
    </w:p>
    <w:bookmarkEnd w:id="470"/>
    <w:bookmarkStart w:name="ufc8307fc" w:id="47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场景说明： </w:t>
      </w:r>
    </w:p>
    <w:bookmarkEnd w:id="471"/>
    <w:bookmarkStart w:name="u40d674aa" w:id="4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我们创建两个库，分别为：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mybatis_plus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（以前的库不动）与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mybatis_plus_1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（新建），将 </w:t>
      </w:r>
    </w:p>
    <w:bookmarkEnd w:id="472"/>
    <w:bookmarkStart w:name="u91641c23" w:id="4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mybatis_plus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库的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product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表移动到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mybatis_plus_1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库，这样每个库一张表，通过一个测试用例 </w:t>
      </w:r>
    </w:p>
    <w:bookmarkEnd w:id="473"/>
    <w:bookmarkStart w:name="u9e5635ab" w:id="4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分别获取用户数据与商品数据，如果获取到说明多库模拟成功</w:t>
      </w:r>
    </w:p>
    <w:bookmarkEnd w:id="474"/>
    <w:bookmarkStart w:name="u0ab68047" w:id="475"/>
    <w:bookmarkEnd w:id="475"/>
    <w:bookmarkStart w:name="F27Xy" w:id="47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777777"/>
        </w:rPr>
        <w:t>创建数据库和表</w:t>
      </w:r>
    </w:p>
    <w:bookmarkEnd w:id="476"/>
    <w:bookmarkStart w:name="OR4zo" w:id="47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CREATE DATABASE `mybatis_plus_1` /*!40100 DEFAULT CHARACTER SET utf8mb4 */; use `mybatis_plus_1`; CREATE TABLE product ( id BIGINT(20) NOT NULL COMMENT '主键ID', name VARCHAR(30) NULL DEFAULT NULL COMMENT '商品名称', price INT(11) DEFAULT 0 COMMENT '价格', version INT(11) DEFAULT 0 COMMENT '乐观锁版本号', PRIMARY KEY (id) );</w:t>
        <w:br/>
      </w:r>
    </w:p>
    <w:bookmarkEnd w:id="477"/>
    <w:bookmarkStart w:name="u2184ac2e" w:id="478"/>
    <w:bookmarkEnd w:id="478"/>
    <w:bookmarkStart w:name="n6qPY" w:id="47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添加一条数据</w:t>
      </w:r>
    </w:p>
    <w:bookmarkEnd w:id="479"/>
    <w:bookmarkStart w:name="ue4a282b1" w:id="4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INSERT INTO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product (id, NAME, price) </w:t>
      </w: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VALUES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(</w:t>
      </w:r>
      <w:r>
        <w:rPr>
          <w:rFonts w:ascii="宋体" w:hAnsi="Times New Roman" w:eastAsia="宋体"/>
          <w:b w:val="false"/>
          <w:i w:val="false"/>
          <w:color w:val="116644"/>
          <w:sz w:val="24"/>
        </w:rPr>
        <w:t>1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, </w:t>
      </w:r>
      <w:r>
        <w:rPr>
          <w:rFonts w:ascii="宋体" w:hAnsi="Times New Roman" w:eastAsia="宋体"/>
          <w:b w:val="false"/>
          <w:i w:val="false"/>
          <w:color w:val="aa1111"/>
          <w:sz w:val="24"/>
        </w:rPr>
        <w:t>'外星人笔记本'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, </w:t>
      </w:r>
      <w:r>
        <w:rPr>
          <w:rFonts w:ascii="宋体" w:hAnsi="Times New Roman" w:eastAsia="宋体"/>
          <w:b w:val="false"/>
          <w:i w:val="false"/>
          <w:color w:val="116644"/>
          <w:sz w:val="24"/>
        </w:rPr>
        <w:t>100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); </w:t>
      </w:r>
    </w:p>
    <w:bookmarkEnd w:id="480"/>
    <w:bookmarkStart w:name="uf5e35dfa" w:id="481"/>
    <w:bookmarkEnd w:id="481"/>
    <w:bookmarkStart w:name="kgbWe" w:id="48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777777"/>
        </w:rPr>
        <w:t xml:space="preserve">删除mybatis_plus库product表 </w:t>
      </w:r>
    </w:p>
    <w:bookmarkEnd w:id="482"/>
    <w:bookmarkStart w:name="u8fb97208" w:id="4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use mybatis_plus; </w:t>
      </w:r>
    </w:p>
    <w:bookmarkEnd w:id="483"/>
    <w:bookmarkStart w:name="u51cfc79b" w:id="4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DROP TABLE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IF EXISTS product; </w:t>
      </w:r>
    </w:p>
    <w:bookmarkEnd w:id="484"/>
    <w:bookmarkStart w:name="ue10e8cc7" w:id="485"/>
    <w:bookmarkEnd w:id="485"/>
    <w:bookmarkStart w:name="RUIJ2" w:id="48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引入依赖</w:t>
      </w:r>
    </w:p>
    <w:bookmarkEnd w:id="486"/>
    <w:bookmarkStart w:name="joD5r" w:id="48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&lt;dependency&gt;</w:t>
        <w:br/>
        <w:t xml:space="preserve">            &lt;groupId&gt;com.baomidou&lt;/groupId&gt;</w:t>
        <w:br/>
        <w:t xml:space="preserve">            &lt;artifactId&gt;dynamic-datasource-spring-boot-starter&lt;/artifactId&gt;</w:t>
        <w:br/>
        <w:t xml:space="preserve">            &lt;version&gt;3.5.0&lt;/version&gt;</w:t>
        <w:br/>
        <w:t xml:space="preserve">        &lt;/dependency&gt;</w:t>
        <w:br/>
        <w:t/>
        <w:br/>
      </w:r>
    </w:p>
    <w:bookmarkEnd w:id="487"/>
    <w:bookmarkStart w:name="u7e4482dc" w:id="488"/>
    <w:bookmarkEnd w:id="488"/>
    <w:bookmarkStart w:name="BGDde" w:id="48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配置多数据源</w:t>
      </w:r>
    </w:p>
    <w:bookmarkEnd w:id="489"/>
    <w:bookmarkStart w:name="vRwSQ" w:id="49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spring:</w:t>
        <w:br/>
        <w:t xml:space="preserve">  # 配置数据源信息</w:t>
        <w:br/>
        <w:t xml:space="preserve">  datasource:</w:t>
        <w:br/>
        <w:t xml:space="preserve">    dynamic:</w:t>
        <w:br/>
        <w:t xml:space="preserve">      # 设置默认的数据源或者数据源组,默认值即为master</w:t>
        <w:br/>
        <w:t xml:space="preserve">      primary: master</w:t>
        <w:br/>
        <w:t xml:space="preserve">      # 严格匹配数据源,默认false.true未匹配到指定数据源时抛异常,false使用默认数据源</w:t>
        <w:br/>
        <w:t xml:space="preserve">      strict: false</w:t>
        <w:br/>
        <w:t xml:space="preserve">      datasource:</w:t>
        <w:br/>
        <w:t xml:space="preserve">        master:</w:t>
        <w:br/>
        <w:t xml:space="preserve">          url: jdbc:mysql://localhost:3306/mybatis_plus?serverTimezone=GMT%2B8&amp;characterEncoding=utf-8&amp;useSSL=false</w:t>
        <w:br/>
        <w:t xml:space="preserve">          driver-class-name: com.mysql.cj.jdbc.Driver</w:t>
        <w:br/>
        <w:t xml:space="preserve">          username: root</w:t>
        <w:br/>
        <w:t xml:space="preserve">          password: password</w:t>
        <w:br/>
        <w:t xml:space="preserve">        slave_1:</w:t>
        <w:br/>
        <w:t xml:space="preserve">          url: jdbc:mysql://localhost:3306/mybatis_plus_1?serverTimezone=GMT%2B8&amp;characterEncoding=utf-8&amp;useSSL=false</w:t>
        <w:br/>
        <w:t xml:space="preserve">          driver-class-name: com.mysql.cj.jdbc.Driver</w:t>
        <w:br/>
        <w:t xml:space="preserve">          username: root</w:t>
        <w:br/>
        <w:t xml:space="preserve">          password: password</w:t>
        <w:br/>
      </w:r>
    </w:p>
    <w:bookmarkEnd w:id="490"/>
    <w:bookmarkStart w:name="u556d5e8f" w:id="491"/>
    <w:bookmarkEnd w:id="491"/>
    <w:bookmarkStart w:name="U6pEP" w:id="49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实体类</w:t>
      </w:r>
    </w:p>
    <w:bookmarkEnd w:id="492"/>
    <w:bookmarkStart w:name="UpYWh" w:id="49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@Data</w:t>
        <w:br/>
        <w:t>@TableName("t_user")</w:t>
        <w:br/>
        <w:t>public class User {</w:t>
        <w:br/>
        <w:t/>
        <w:br/>
        <w:t xml:space="preserve">    @TableId</w:t>
        <w:br/>
        <w:t xml:space="preserve">    private Integer uid;</w:t>
        <w:br/>
        <w:t/>
        <w:br/>
        <w:t xml:space="preserve">    private String userName;</w:t>
        <w:br/>
        <w:t/>
        <w:br/>
        <w:t xml:space="preserve">    private Integer age;</w:t>
        <w:br/>
        <w:t/>
        <w:br/>
        <w:t xml:space="preserve">    private String email;</w:t>
        <w:br/>
        <w:t/>
        <w:br/>
        <w:t xml:space="preserve">    private Integer sex;</w:t>
        <w:br/>
        <w:t/>
        <w:br/>
        <w:t xml:space="preserve">    private Integer isDeleted;</w:t>
        <w:br/>
        <w:t>}</w:t>
        <w:br/>
      </w:r>
    </w:p>
    <w:bookmarkEnd w:id="493"/>
    <w:bookmarkStart w:name="IvtET" w:id="49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@Data</w:t>
        <w:br/>
        <w:t>public class Product {</w:t>
        <w:br/>
        <w:t/>
        <w:br/>
        <w:t xml:space="preserve">    private Integer id;</w:t>
        <w:br/>
        <w:t/>
        <w:br/>
        <w:t xml:space="preserve">    private String name;</w:t>
        <w:br/>
        <w:t/>
        <w:br/>
        <w:t xml:space="preserve">    private Integer price;</w:t>
        <w:br/>
        <w:t/>
        <w:br/>
        <w:t xml:space="preserve">    private Integer version;</w:t>
        <w:br/>
        <w:t>}</w:t>
        <w:br/>
      </w:r>
    </w:p>
    <w:bookmarkEnd w:id="494"/>
    <w:bookmarkStart w:name="u4456ba76" w:id="495"/>
    <w:bookmarkEnd w:id="495"/>
    <w:bookmarkStart w:name="Q6GGH" w:id="49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Mapper接口</w:t>
      </w:r>
    </w:p>
    <w:bookmarkEnd w:id="496"/>
    <w:bookmarkStart w:name="OJ22K" w:id="49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@Repository//防止@Autowired注入时报错</w:t>
        <w:br/>
        <w:t>public interface UserMapper extends BaseMapper&lt;User&gt; {</w:t>
        <w:br/>
        <w:t/>
        <w:br/>
        <w:t>}</w:t>
        <w:br/>
      </w:r>
    </w:p>
    <w:bookmarkEnd w:id="497"/>
    <w:bookmarkStart w:name="T3gwY" w:id="49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@Repository//防止@Autowired注入时报错</w:t>
        <w:br/>
        <w:t>public interface ProductMapper extends BaseMapper&lt;Product&gt; {</w:t>
        <w:br/>
        <w:t/>
        <w:br/>
        <w:t>}</w:t>
        <w:br/>
      </w:r>
    </w:p>
    <w:bookmarkEnd w:id="498"/>
    <w:bookmarkStart w:name="u353c7bec" w:id="4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扫描Mapper所在包</w:t>
      </w:r>
    </w:p>
    <w:bookmarkEnd w:id="499"/>
    <w:bookmarkStart w:name="uQa8t" w:id="50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@SpringBootApplication</w:t>
        <w:br/>
        <w:t>@MapperScan("com.lai.mybatisplus.mapper")</w:t>
        <w:br/>
        <w:t>public class MybatisPlusDatasourceApplication {</w:t>
        <w:br/>
        <w:t/>
        <w:br/>
        <w:t xml:space="preserve">    public static void main(String[] args) {</w:t>
        <w:br/>
        <w:t xml:space="preserve">        SpringApplication.run(MybatisPlusDatasourceApplication.class, args);</w:t>
        <w:br/>
        <w:t xml:space="preserve">    }</w:t>
        <w:br/>
        <w:t/>
        <w:br/>
        <w:t>}</w:t>
        <w:br/>
        <w:t/>
        <w:br/>
      </w:r>
    </w:p>
    <w:bookmarkEnd w:id="500"/>
    <w:bookmarkStart w:name="u02b15bba" w:id="501"/>
    <w:bookmarkEnd w:id="501"/>
    <w:bookmarkStart w:name="JjcIz" w:id="50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Service和Impl</w:t>
      </w:r>
    </w:p>
    <w:bookmarkEnd w:id="502"/>
    <w:bookmarkStart w:name="S8hUc" w:id="50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interface UserService extends IService&lt;User&gt; {</w:t>
        <w:br/>
        <w:t>}</w:t>
        <w:br/>
      </w:r>
    </w:p>
    <w:bookmarkEnd w:id="503"/>
    <w:bookmarkStart w:name="Pdl3N" w:id="50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interface ProductService extends IService&lt;Product&gt; {</w:t>
        <w:br/>
        <w:t/>
        <w:br/>
        <w:t>}</w:t>
        <w:br/>
      </w:r>
    </w:p>
    <w:bookmarkEnd w:id="504"/>
    <w:bookmarkStart w:name="v4ax7" w:id="50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@Service</w:t>
        <w:br/>
        <w:t>@DS("master")//指定操作的数据源</w:t>
        <w:br/>
        <w:t>public class UserServiceImpl extends ServiceImpl&lt;UserMapper, User&gt; implements UserService {</w:t>
        <w:br/>
        <w:t>}</w:t>
        <w:br/>
      </w:r>
    </w:p>
    <w:bookmarkEnd w:id="505"/>
    <w:bookmarkStart w:name="R9Agm" w:id="50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@Service</w:t>
        <w:br/>
        <w:t>@DS("slave_1")//指定操作的数据源</w:t>
        <w:br/>
        <w:t>public class ProductServiceImpl extends ServiceImpl&lt;ProductMapper, Product&gt; implements ProductService {</w:t>
        <w:br/>
        <w:t>}</w:t>
        <w:br/>
      </w:r>
    </w:p>
    <w:bookmarkEnd w:id="506"/>
    <w:bookmarkStart w:name="u6fae2b5c" w:id="507"/>
    <w:bookmarkEnd w:id="507"/>
    <w:bookmarkStart w:name="sBqsr" w:id="50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测试</w:t>
      </w:r>
    </w:p>
    <w:bookmarkEnd w:id="508"/>
    <w:bookmarkStart w:name="TTIm4" w:id="50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@Autowired</w:t>
        <w:br/>
        <w:t xml:space="preserve">    private UserService userService;</w:t>
        <w:br/>
        <w:t/>
        <w:br/>
        <w:t xml:space="preserve">    @Autowired</w:t>
        <w:br/>
        <w:t xml:space="preserve">    private ProductService productService;</w:t>
        <w:br/>
        <w:t/>
        <w:br/>
        <w:t xml:space="preserve">    @Test</w:t>
        <w:br/>
        <w:t xml:space="preserve">    public void test(){</w:t>
        <w:br/>
        <w:t xml:space="preserve">        System.out.println(userService.getById(1));</w:t>
        <w:br/>
        <w:t xml:space="preserve">        System.out.println(productService.getById(1));</w:t>
        <w:br/>
        <w:t xml:space="preserve">    }</w:t>
        <w:br/>
        <w:t/>
        <w:br/>
      </w:r>
    </w:p>
    <w:bookmarkEnd w:id="509"/>
    <w:bookmarkStart w:name="ubae6a2b9" w:id="5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结果： </w:t>
      </w:r>
    </w:p>
    <w:bookmarkEnd w:id="510"/>
    <w:bookmarkStart w:name="u1c2e7f68" w:id="5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1、都能顺利获取对象，则测试成功 </w:t>
      </w:r>
    </w:p>
    <w:bookmarkEnd w:id="511"/>
    <w:bookmarkStart w:name="u034365e6" w:id="5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2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、如果我们实现读写分离，将写操作方法加上主库数据源，读操作方法加上从库数据源，自动切 </w:t>
      </w:r>
    </w:p>
    <w:bookmarkEnd w:id="512"/>
    <w:bookmarkStart w:name="uf45bd5e0" w:id="5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换，是不是就能实现读写分离？</w:t>
      </w:r>
    </w:p>
    <w:bookmarkEnd w:id="513"/>
    <w:bookmarkStart w:name="u1887b8b7" w:id="514"/>
    <w:bookmarkEnd w:id="514"/>
    <w:bookmarkStart w:name="aUJAw" w:id="515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MyBatisX插件</w:t>
      </w:r>
    </w:p>
    <w:bookmarkEnd w:id="515"/>
    <w:bookmarkStart w:name="u61341ac8" w:id="5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为我们提供了强大的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mapper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service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模板，能够大大的提高开发效率 </w:t>
      </w:r>
    </w:p>
    <w:bookmarkEnd w:id="516"/>
    <w:bookmarkStart w:name="u4e311ac5" w:id="5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但是在真正开发过程中，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并不能为我们解决所有问题，例如一些复杂的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SQL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，多表 </w:t>
      </w:r>
    </w:p>
    <w:bookmarkEnd w:id="517"/>
    <w:bookmarkStart w:name="u5d4221ee" w:id="5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联查，我们就需要自己去编写代码和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SQL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语句，我们该如何快速的解决这个问题呢，这个时候可 </w:t>
      </w:r>
    </w:p>
    <w:bookmarkEnd w:id="518"/>
    <w:bookmarkStart w:name="ud83b8fc7" w:id="5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以使用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MyBatisX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插件 </w:t>
      </w:r>
    </w:p>
    <w:bookmarkEnd w:id="519"/>
    <w:bookmarkStart w:name="uaf6d8c84" w:id="5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MyBatisX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一款基于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 IDEA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的快速开发插件，为效率而生。 </w:t>
      </w:r>
    </w:p>
    <w:bookmarkEnd w:id="520"/>
    <w:bookmarkStart w:name="u8e8e6411" w:id="5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MyBatisX插件用法：</w:t>
      </w:r>
      <w:r>
        <w:rPr>
          <w:rFonts w:ascii="宋体" w:hAnsi="Times New Roman" w:eastAsia="宋体"/>
          <w:b w:val="false"/>
          <w:i w:val="false"/>
          <w:color w:val="4183c4"/>
          <w:sz w:val="24"/>
        </w:rPr>
        <w:t>https://baomidou.com/pages/ba5b24/</w:t>
      </w:r>
    </w:p>
    <w:bookmarkEnd w:id="521"/>
    <w:bookmarkStart w:name="u10597bd0" w:id="522"/>
    <w:bookmarkEnd w:id="522"/>
    <w:bookmarkStart w:name="LtL0l" w:id="52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183c4"/>
        </w:rPr>
        <w:t>安装插件</w:t>
      </w:r>
    </w:p>
    <w:bookmarkEnd w:id="523"/>
    <w:bookmarkStart w:name="u51bebc21" w:id="524"/>
    <w:p>
      <w:pPr>
        <w:spacing w:after="50" w:line="360" w:lineRule="auto" w:beforeLines="100"/>
        <w:ind w:left="0"/>
        <w:jc w:val="left"/>
      </w:pPr>
      <w:bookmarkStart w:name="u903d2d98" w:id="525"/>
      <w:r>
        <w:rPr>
          <w:rFonts w:eastAsia="宋体" w:ascii="宋体"/>
        </w:rPr>
        <w:drawing>
          <wp:inline distT="0" distB="0" distL="0" distR="0">
            <wp:extent cx="5842000" cy="417655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53866" cy="54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5"/>
    </w:p>
    <w:bookmarkEnd w:id="524"/>
    <w:bookmarkStart w:name="u2023b246" w:id="526"/>
    <w:bookmarkEnd w:id="526"/>
    <w:bookmarkStart w:name="nQpMx" w:id="52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代码快速生成</w:t>
      </w:r>
    </w:p>
    <w:bookmarkEnd w:id="527"/>
    <w:bookmarkStart w:name="CxZXd" w:id="52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测试连接</w:t>
      </w:r>
    </w:p>
    <w:bookmarkEnd w:id="528"/>
    <w:bookmarkStart w:name="u954d7c82" w:id="529"/>
    <w:p>
      <w:pPr>
        <w:spacing w:after="50" w:line="360" w:lineRule="auto" w:beforeLines="100"/>
        <w:ind w:left="0"/>
        <w:jc w:val="left"/>
      </w:pPr>
      <w:bookmarkStart w:name="u26fb39d3" w:id="530"/>
      <w:r>
        <w:rPr>
          <w:rFonts w:eastAsia="宋体" w:ascii="宋体"/>
        </w:rPr>
        <w:drawing>
          <wp:inline distT="0" distB="0" distL="0" distR="0">
            <wp:extent cx="5841999" cy="31719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54933" cy="64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0"/>
    </w:p>
    <w:bookmarkEnd w:id="529"/>
    <w:bookmarkStart w:name="uf1eb2571" w:id="531"/>
    <w:p>
      <w:pPr>
        <w:spacing w:after="50" w:line="360" w:lineRule="auto" w:beforeLines="100"/>
        <w:ind w:left="0"/>
        <w:jc w:val="left"/>
      </w:pPr>
      <w:bookmarkStart w:name="ucf5920f3" w:id="532"/>
      <w:r>
        <w:rPr>
          <w:rFonts w:eastAsia="宋体" w:ascii="宋体"/>
        </w:rPr>
        <w:drawing>
          <wp:inline distT="0" distB="0" distL="0" distR="0">
            <wp:extent cx="5842000" cy="492443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1466" cy="525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2"/>
    </w:p>
    <w:bookmarkEnd w:id="531"/>
    <w:bookmarkStart w:name="ubf2b3da5" w:id="5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右击表选择</w:t>
      </w:r>
    </w:p>
    <w:bookmarkEnd w:id="533"/>
    <w:bookmarkStart w:name="u30fa8ef3" w:id="534"/>
    <w:p>
      <w:pPr>
        <w:spacing w:after="50" w:line="360" w:lineRule="auto" w:beforeLines="100"/>
        <w:ind w:left="0"/>
        <w:jc w:val="left"/>
      </w:pPr>
      <w:bookmarkStart w:name="u9424a597" w:id="535"/>
      <w:r>
        <w:rPr>
          <w:rFonts w:eastAsia="宋体" w:ascii="宋体"/>
        </w:rPr>
        <w:drawing>
          <wp:inline distT="0" distB="0" distL="0" distR="0">
            <wp:extent cx="5841999" cy="31719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54933" cy="64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5"/>
    </w:p>
    <w:bookmarkEnd w:id="534"/>
    <w:bookmarkStart w:name="uc13a567b" w:id="536"/>
    <w:p>
      <w:pPr>
        <w:spacing w:after="50" w:line="360" w:lineRule="auto" w:beforeLines="100"/>
        <w:ind w:left="0"/>
        <w:jc w:val="left"/>
      </w:pPr>
      <w:bookmarkStart w:name="ua9ab082e" w:id="537"/>
      <w:r>
        <w:rPr>
          <w:rFonts w:eastAsia="宋体" w:ascii="宋体"/>
        </w:rPr>
        <w:drawing>
          <wp:inline distT="0" distB="0" distL="0" distR="0">
            <wp:extent cx="5842000" cy="304353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7334" cy="36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7"/>
    </w:p>
    <w:bookmarkEnd w:id="536"/>
    <w:bookmarkStart w:name="uce012662" w:id="538"/>
    <w:p>
      <w:pPr>
        <w:spacing w:after="50" w:line="360" w:lineRule="auto" w:beforeLines="100"/>
        <w:ind w:left="0"/>
        <w:jc w:val="left"/>
      </w:pPr>
      <w:bookmarkStart w:name="ub26e9719" w:id="539"/>
      <w:r>
        <w:rPr>
          <w:rFonts w:eastAsia="宋体" w:ascii="宋体"/>
        </w:rPr>
        <w:drawing>
          <wp:inline distT="0" distB="0" distL="0" distR="0">
            <wp:extent cx="5842000" cy="304353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7334" cy="36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9"/>
    </w:p>
    <w:bookmarkEnd w:id="538"/>
    <w:bookmarkStart w:name="ud50d2f1c" w:id="5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代码已经生成</w:t>
      </w:r>
    </w:p>
    <w:bookmarkEnd w:id="540"/>
    <w:bookmarkStart w:name="ud7225ca4" w:id="541"/>
    <w:p>
      <w:pPr>
        <w:spacing w:after="50" w:line="360" w:lineRule="auto" w:beforeLines="100"/>
        <w:ind w:left="0"/>
        <w:jc w:val="left"/>
      </w:pPr>
      <w:bookmarkStart w:name="ueca2a312" w:id="542"/>
      <w:r>
        <w:rPr>
          <w:rFonts w:eastAsia="宋体" w:ascii="宋体"/>
        </w:rPr>
        <w:drawing>
          <wp:inline distT="0" distB="0" distL="0" distR="0">
            <wp:extent cx="5841999" cy="31719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954933" cy="64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2"/>
    </w:p>
    <w:bookmarkEnd w:id="541"/>
    <w:bookmarkStart w:name="u9238cbe4" w:id="543"/>
    <w:bookmarkEnd w:id="543"/>
    <w:bookmarkStart w:name="zw29r" w:id="544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快速生成CRUD</w:t>
      </w:r>
    </w:p>
    <w:bookmarkEnd w:id="544"/>
    <w:bookmarkStart w:name="ubed7bcd7" w:id="545"/>
    <w:p>
      <w:pPr>
        <w:spacing w:after="50" w:line="360" w:lineRule="auto" w:beforeLines="100"/>
        <w:ind w:left="0"/>
        <w:jc w:val="left"/>
      </w:pPr>
      <w:bookmarkStart w:name="u595c8c72" w:id="546"/>
      <w:r>
        <w:rPr>
          <w:rFonts w:eastAsia="宋体" w:ascii="宋体"/>
        </w:rPr>
        <w:drawing>
          <wp:inline distT="0" distB="0" distL="0" distR="0">
            <wp:extent cx="5841999" cy="31719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954933" cy="64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6"/>
    </w:p>
    <w:bookmarkEnd w:id="545"/>
    <w:bookmarkStart w:name="uc18bcf21" w:id="5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alt+enter</w:t>
      </w:r>
    </w:p>
    <w:bookmarkEnd w:id="547"/>
    <w:bookmarkStart w:name="u403a79f0" w:id="548"/>
    <w:p>
      <w:pPr>
        <w:spacing w:after="50" w:line="360" w:lineRule="auto" w:beforeLines="100"/>
        <w:ind w:left="0"/>
        <w:jc w:val="left"/>
      </w:pPr>
      <w:bookmarkStart w:name="u11abbbbc" w:id="549"/>
      <w:r>
        <w:rPr>
          <w:rFonts w:eastAsia="宋体" w:ascii="宋体"/>
        </w:rPr>
        <w:drawing>
          <wp:inline distT="0" distB="0" distL="0" distR="0">
            <wp:extent cx="5841999" cy="31719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954933" cy="64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9"/>
    </w:p>
    <w:bookmarkEnd w:id="548"/>
    <w:bookmarkStart w:name="uc834fdd3" w:id="550"/>
    <w:p>
      <w:pPr>
        <w:spacing w:after="50" w:line="360" w:lineRule="auto" w:beforeLines="100"/>
        <w:ind w:left="0"/>
        <w:jc w:val="left"/>
      </w:pPr>
      <w:bookmarkStart w:name="uf6348d71" w:id="551"/>
      <w:r>
        <w:rPr>
          <w:rFonts w:eastAsia="宋体" w:ascii="宋体"/>
        </w:rPr>
        <w:drawing>
          <wp:inline distT="0" distB="0" distL="0" distR="0">
            <wp:extent cx="4351867" cy="114227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1867" cy="114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1"/>
    </w:p>
    <w:bookmarkEnd w:id="550"/>
    <w:bookmarkStart w:name="u5e451f18" w:id="5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自动帮我们生成sql语句</w:t>
      </w:r>
    </w:p>
    <w:bookmarkEnd w:id="552"/>
    <w:bookmarkStart w:name="u6c618737" w:id="553"/>
    <w:p>
      <w:pPr>
        <w:spacing w:after="50" w:line="360" w:lineRule="auto" w:beforeLines="100"/>
        <w:ind w:left="0"/>
        <w:jc w:val="left"/>
      </w:pPr>
      <w:bookmarkStart w:name="u2c69e6d6" w:id="554"/>
      <w:r>
        <w:rPr>
          <w:rFonts w:eastAsia="宋体" w:ascii="宋体"/>
        </w:rPr>
        <w:drawing>
          <wp:inline distT="0" distB="0" distL="0" distR="0">
            <wp:extent cx="5841999" cy="31719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954933" cy="64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4"/>
    </w:p>
    <w:bookmarkEnd w:id="553"/>
    <w:bookmarkStart w:name="ubfac063f" w:id="5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同样方法生成多个语句</w:t>
      </w:r>
    </w:p>
    <w:bookmarkEnd w:id="555"/>
    <w:bookmarkStart w:name="W0FJg" w:id="55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interface UserMapper extends BaseMapper&lt;User&gt; {</w:t>
        <w:br/>
        <w:t/>
        <w:br/>
        <w:t xml:space="preserve">    int insertSelective(User user);</w:t>
        <w:br/>
        <w:t/>
        <w:br/>
        <w:t xml:space="preserve">    int delByUidAndUserName(@Param("uid") Long uid, @Param("userName") String userName);</w:t>
        <w:br/>
        <w:t/>
        <w:br/>
        <w:t xml:space="preserve">    int updateAgeAndEmailByUid(@Param("age") Integer age, @Param("email") String email, @Param("uid") Long uid);</w:t>
        <w:br/>
        <w:t/>
        <w:br/>
        <w:t xml:space="preserve">    List&lt;User&gt; selectAgeAndSexByAgeBetween(@Param("beginAge") Integer beginAge, @Param("endAge") Integer endAge);</w:t>
        <w:br/>
        <w:t/>
        <w:br/>
        <w:t xml:space="preserve">    List&lt;User&gt; selectAllByAgeOrderByAgeDesc(@Param("age") Integer age);</w:t>
        <w:br/>
        <w:t/>
        <w:br/>
        <w:t>}</w:t>
        <w:br/>
        <w:t/>
        <w:br/>
      </w:r>
    </w:p>
    <w:bookmarkEnd w:id="556"/>
    <w:bookmarkStart w:name="v6kd5" w:id="55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&lt;?xml version="1.0" encoding="UTF-8"?&gt;</w:t>
        <w:br/>
        <w:t>&lt;!DOCTYPE mapper</w:t>
        <w:br/>
        <w:t xml:space="preserve">        PUBLIC "-//mybatis.org//DTD Mapper 3.0//EN"</w:t>
        <w:br/>
        <w:t xml:space="preserve">        "http://mybatis.org/dtd/mybatis-3-mapper.dtd"&gt;</w:t>
        <w:br/>
        <w:t>&lt;mapper namespace="com.lai.mybatisxdemo.mapper.UserMapper"&gt;</w:t>
        <w:br/>
        <w:t/>
        <w:br/>
        <w:t xml:space="preserve">    &lt;resultMap id="BaseResultMap" type="com.lai.mybatisxdemo.pojo.User"&gt;</w:t>
        <w:br/>
        <w:t xml:space="preserve">            &lt;id property="uid" column="uid" jdbcType="BIGINT"/&gt;</w:t>
        <w:br/>
        <w:t xml:space="preserve">            &lt;result property="userName" column="user_name" jdbcType="VARCHAR"/&gt;</w:t>
        <w:br/>
        <w:t xml:space="preserve">            &lt;result property="age" column="age" jdbcType="INTEGER"/&gt;</w:t>
        <w:br/>
        <w:t xml:space="preserve">            &lt;result property="email" column="email" jdbcType="VARCHAR"/&gt;</w:t>
        <w:br/>
        <w:t xml:space="preserve">            &lt;result property="sex" column="sex" jdbcType="INTEGER"/&gt;</w:t>
        <w:br/>
        <w:t xml:space="preserve">            &lt;result property="isDeleted" column="is_deleted" jdbcType="INTEGER"/&gt;</w:t>
        <w:br/>
        <w:t xml:space="preserve">    &lt;/resultMap&gt;</w:t>
        <w:br/>
        <w:t/>
        <w:br/>
        <w:t xml:space="preserve">    &lt;sql id="Base_Column_List"&gt;</w:t>
        <w:br/>
        <w:t xml:space="preserve">        uid,user_name,age,</w:t>
        <w:br/>
        <w:t xml:space="preserve">        email,sex,is_deleted</w:t>
        <w:br/>
        <w:t xml:space="preserve">    &lt;/sql&gt;</w:t>
        <w:br/>
        <w:t xml:space="preserve">    &lt;insert id="insertSelective"&gt;</w:t>
        <w:br/>
        <w:t xml:space="preserve">        insert into t_user</w:t>
        <w:br/>
        <w:t xml:space="preserve">        &lt;trim prefix="(" suffix=")" suffixOverrides=","&gt;</w:t>
        <w:br/>
        <w:t xml:space="preserve">            &lt;if test="uid != null"&gt;uid,&lt;/if&gt;</w:t>
        <w:br/>
        <w:t xml:space="preserve">            &lt;if test="userName != null"&gt;user_name,&lt;/if&gt;</w:t>
        <w:br/>
        <w:t xml:space="preserve">            &lt;if test="age != null"&gt;age,&lt;/if&gt;</w:t>
        <w:br/>
        <w:t xml:space="preserve">            &lt;if test="email != null"&gt;email,&lt;/if&gt;</w:t>
        <w:br/>
        <w:t xml:space="preserve">            &lt;if test="sex != null"&gt;sex,&lt;/if&gt;</w:t>
        <w:br/>
        <w:t xml:space="preserve">            &lt;if test="isDeleted != null"&gt;is_deleted,&lt;/if&gt;</w:t>
        <w:br/>
        <w:t xml:space="preserve">        &lt;/trim&gt;</w:t>
        <w:br/>
        <w:t xml:space="preserve">        values</w:t>
        <w:br/>
        <w:t xml:space="preserve">        &lt;trim prefix="(" suffix=")" suffixOverrides=","&gt;</w:t>
        <w:br/>
        <w:t xml:space="preserve">            &lt;if test="uid != null"&gt;#{uid,jdbcType=BIGINT},&lt;/if&gt;</w:t>
        <w:br/>
        <w:t xml:space="preserve">            &lt;if test="userName != null"&gt;#{userName,jdbcType=VARCHAR},&lt;/if&gt;</w:t>
        <w:br/>
        <w:t xml:space="preserve">            &lt;if test="age != null"&gt;#{age,jdbcType=INTEGER},&lt;/if&gt;</w:t>
        <w:br/>
        <w:t xml:space="preserve">            &lt;if test="email != null"&gt;#{email,jdbcType=VARCHAR},&lt;/if&gt;</w:t>
        <w:br/>
        <w:t xml:space="preserve">            &lt;if test="sex != null"&gt;#{sex,jdbcType=INTEGER},&lt;/if&gt;</w:t>
        <w:br/>
        <w:t xml:space="preserve">            &lt;if test="isDeleted != null"&gt;#{isDeleted,jdbcType=INTEGER},&lt;/if&gt;</w:t>
        <w:br/>
        <w:t xml:space="preserve">        &lt;/trim&gt;</w:t>
        <w:br/>
        <w:t xml:space="preserve">    &lt;/insert&gt;</w:t>
        <w:br/>
        <w:t xml:space="preserve">    &lt;delete id="delByUidAndUserName"&gt;</w:t>
        <w:br/>
        <w:t xml:space="preserve">        delete</w:t>
        <w:br/>
        <w:t xml:space="preserve">        from t_user</w:t>
        <w:br/>
        <w:t xml:space="preserve">        where uid = #{uid,jdbcType=NUMERIC}</w:t>
        <w:br/>
        <w:t xml:space="preserve">          AND user_name = #{userName,jdbcType=VARCHAR}</w:t>
        <w:br/>
        <w:t xml:space="preserve">    &lt;/delete&gt;</w:t>
        <w:br/>
        <w:t xml:space="preserve">    &lt;update id="updateAgeAndEmailByUid"&gt;</w:t>
        <w:br/>
        <w:t xml:space="preserve">        update t_user</w:t>
        <w:br/>
        <w:t xml:space="preserve">        set age   = #{age,jdbcType=NUMERIC},</w:t>
        <w:br/>
        <w:t xml:space="preserve">            email = #{email,jdbcType=VARCHAR}</w:t>
        <w:br/>
        <w:t xml:space="preserve">        where uid = #{uid,jdbcType=NUMERIC}</w:t>
        <w:br/>
        <w:t xml:space="preserve">    &lt;/update&gt;</w:t>
        <w:br/>
        <w:t xml:space="preserve">    &lt;select id="selectAgeAndSexByAgeBetween" resultMap="BaseResultMap"&gt;</w:t>
        <w:br/>
        <w:t xml:space="preserve">        select age, sex</w:t>
        <w:br/>
        <w:t xml:space="preserve">        from t_user</w:t>
        <w:br/>
        <w:t xml:space="preserve">        where age between #{beginAge,jdbcType=INTEGER} and #{endAge,jdbcType=INTEGER}</w:t>
        <w:br/>
        <w:t xml:space="preserve">    &lt;/select&gt;</w:t>
        <w:br/>
        <w:t xml:space="preserve">    &lt;select id="selectAllByAgeOrderByAgeDesc" resultMap="BaseResultMap"&gt;</w:t>
        <w:br/>
        <w:t xml:space="preserve">        select</w:t>
        <w:br/>
        <w:t xml:space="preserve">        &lt;include refid="Base_Column_List"/&gt;</w:t>
        <w:br/>
        <w:t xml:space="preserve">        from t_user</w:t>
        <w:br/>
        <w:t xml:space="preserve">        where</w:t>
        <w:br/>
        <w:t xml:space="preserve">        age = #{age,jdbcType=NUMERIC}</w:t>
        <w:br/>
        <w:t xml:space="preserve">        order by age desc</w:t>
        <w:br/>
        <w:t xml:space="preserve">    &lt;/select&gt;</w:t>
        <w:br/>
        <w:t/>
        <w:br/>
        <w:t/>
        <w:br/>
        <w:t>&lt;/mapper&gt;</w:t>
        <w:br/>
      </w:r>
    </w:p>
    <w:bookmarkEnd w:id="557"/>
    <w:bookmarkStart w:name="u6f9debe1" w:id="558"/>
    <w:bookmarkEnd w:id="558"/>
    <w:bookmarkStart w:name="ue9bdc00e" w:id="559"/>
    <w:bookmarkEnd w:id="559"/>
    <w:bookmarkStart w:name="u481fbbd6" w:id="560"/>
    <w:bookmarkEnd w:id="560"/>
    <w:bookmarkStart w:name="u39923864" w:id="561"/>
    <w:bookmarkEnd w:id="561"/>
    <w:bookmarkStart w:name="ubdc32de0" w:id="562"/>
    <w:bookmarkEnd w:id="562"/>
    <w:bookmarkStart w:name="u38b76fa5" w:id="563"/>
    <w:bookmarkEnd w:id="563"/>
    <w:bookmarkStart w:name="uce08dd1b" w:id="564"/>
    <w:bookmarkEnd w:id="564"/>
    <w:bookmarkStart w:name="u310421d9" w:id="565"/>
    <w:bookmarkEnd w:id="565"/>
    <w:bookmarkStart w:name="u806e68a0" w:id="566"/>
    <w:bookmarkEnd w:id="566"/>
    <w:bookmarkStart w:name="uf402fd42" w:id="567"/>
    <w:bookmarkEnd w:id="567"/>
    <w:bookmarkStart w:name="ue9542daa" w:id="568"/>
    <w:bookmarkEnd w:id="568"/>
    <w:bookmarkStart w:name="uc66a237b" w:id="569"/>
    <w:bookmarkEnd w:id="569"/>
    <w:bookmarkStart w:name="u7ef6a57c" w:id="570"/>
    <w:bookmarkEnd w:id="570"/>
    <w:bookmarkStart w:name="u44839a84" w:id="571"/>
    <w:bookmarkEnd w:id="571"/>
    <w:bookmarkStart w:name="u6d5edd0d" w:id="572"/>
    <w:bookmarkEnd w:id="572"/>
    <w:bookmarkStart w:name="u3ebba43a" w:id="573"/>
    <w:bookmarkEnd w:id="573"/>
    <w:bookmarkStart w:name="uf52cab7c" w:id="574"/>
    <w:bookmarkEnd w:id="574"/>
    <w:bookmarkStart w:name="u9d307613" w:id="575"/>
    <w:bookmarkEnd w:id="575"/>
    <w:bookmarkStart w:name="u81d6fd3f" w:id="576"/>
    <w:bookmarkEnd w:id="576"/>
    <w:bookmarkStart w:name="u2c4bf4ca" w:id="577"/>
    <w:bookmarkEnd w:id="577"/>
    <w:bookmarkStart w:name="u3ca7eaea" w:id="578"/>
    <w:bookmarkEnd w:id="578"/>
    <w:bookmarkStart w:name="u48e5656d" w:id="579"/>
    <w:bookmarkEnd w:id="579"/>
    <w:bookmarkStart w:name="ub9f58b0a" w:id="580"/>
    <w:bookmarkEnd w:id="580"/>
    <w:bookmarkStart w:name="u84371223" w:id="581"/>
    <w:bookmarkEnd w:id="581"/>
    <w:bookmarkStart w:name="u255fc4cd" w:id="582"/>
    <w:bookmarkEnd w:id="582"/>
    <w:bookmarkStart w:name="u642f03b9" w:id="583"/>
    <w:bookmarkEnd w:id="583"/>
    <w:bookmarkStart w:name="uda5cc4c6" w:id="584"/>
    <w:bookmarkEnd w:id="584"/>
    <w:bookmarkStart w:name="u70e5c4b3" w:id="585"/>
    <w:bookmarkEnd w:id="585"/>
    <w:bookmarkStart w:name="uca7fa339" w:id="586"/>
    <w:bookmarkEnd w:id="586"/>
    <w:bookmarkStart w:name="u5e41665e" w:id="587"/>
    <w:bookmarkEnd w:id="587"/>
    <w:bookmarkStart w:name="u4f8b0da3" w:id="588"/>
    <w:bookmarkEnd w:id="588"/>
    <w:bookmarkStart w:name="u6a17e507" w:id="589"/>
    <w:bookmarkEnd w:id="589"/>
    <w:bookmarkStart w:name="u75821b18" w:id="590"/>
    <w:bookmarkEnd w:id="590"/>
    <w:bookmarkStart w:name="u19dcb9b2" w:id="591"/>
    <w:bookmarkEnd w:id="591"/>
    <w:bookmarkStart w:name="ub88633f3" w:id="592"/>
    <w:bookmarkEnd w:id="592"/>
    <w:bookmarkStart w:name="u188fc671" w:id="593"/>
    <w:bookmarkEnd w:id="593"/>
    <w:bookmarkStart w:name="u6157cc95" w:id="594"/>
    <w:bookmarkEnd w:id="594"/>
    <w:bookmarkStart w:name="ud77ea96c" w:id="595"/>
    <w:bookmarkEnd w:id="595"/>
    <w:bookmarkStart w:name="u1b39a550" w:id="596"/>
    <w:bookmarkEnd w:id="596"/>
    <w:bookmarkStart w:name="ud5866ac2" w:id="597"/>
    <w:bookmarkEnd w:id="597"/>
    <w:bookmarkStart w:name="u1f930e03" w:id="598"/>
    <w:bookmarkEnd w:id="598"/>
    <w:bookmarkStart w:name="ud82eb17c" w:id="599"/>
    <w:bookmarkEnd w:id="599"/>
    <w:bookmarkStart w:name="ub198ab50" w:id="600"/>
    <w:bookmarkEnd w:id="600"/>
    <w:bookmarkStart w:name="u4106d796" w:id="601"/>
    <w:bookmarkEnd w:id="601"/>
    <w:bookmarkStart w:name="u2253c221" w:id="602"/>
    <w:bookmarkEnd w:id="602"/>
    <w:bookmarkStart w:name="udd44813a" w:id="603"/>
    <w:bookmarkEnd w:id="603"/>
    <w:bookmarkStart w:name="u6dd9ae75" w:id="604"/>
    <w:bookmarkEnd w:id="604"/>
    <w:bookmarkStart w:name="u376a35c2" w:id="605"/>
    <w:bookmarkEnd w:id="605"/>
    <w:bookmarkStart w:name="u44cba966" w:id="606"/>
    <w:bookmarkEnd w:id="606"/>
    <w:bookmarkStart w:name="u6cba702f" w:id="607"/>
    <w:bookmarkEnd w:id="607"/>
    <w:bookmarkStart w:name="u0ce55024" w:id="608"/>
    <w:bookmarkEnd w:id="608"/>
    <w:bookmarkStart w:name="u7b08b267" w:id="609"/>
    <w:bookmarkEnd w:id="609"/>
    <w:bookmarkStart w:name="u25f114cc" w:id="610"/>
    <w:bookmarkEnd w:id="610"/>
    <w:bookmarkStart w:name="u3d70f2c7" w:id="611"/>
    <w:bookmarkEnd w:id="611"/>
    <w:bookmarkStart w:name="u3921f54e" w:id="612"/>
    <w:bookmarkEnd w:id="612"/>
    <w:bookmarkStart w:name="ud9825a95" w:id="613"/>
    <w:bookmarkEnd w:id="613"/>
    <w:bookmarkStart w:name="u4a71058f" w:id="614"/>
    <w:bookmarkEnd w:id="614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media/document_image_rId16.png" Type="http://schemas.openxmlformats.org/officeDocument/2006/relationships/image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19" Target="media/document_image_rId19.png" Type="http://schemas.openxmlformats.org/officeDocument/2006/relationships/image"/><Relationship Id="rId2" Target="settings.xml" Type="http://schemas.openxmlformats.org/officeDocument/2006/relationships/settings"/><Relationship Id="rId20" Target="media/document_image_rId20.png" Type="http://schemas.openxmlformats.org/officeDocument/2006/relationships/image"/><Relationship Id="rId21" Target="media/document_image_rId21.png" Type="http://schemas.openxmlformats.org/officeDocument/2006/relationships/image"/><Relationship Id="rId22" Target="media/document_image_rId22.png" Type="http://schemas.openxmlformats.org/officeDocument/2006/relationships/image"/><Relationship Id="rId23" Target="media/document_image_rId23.png" Type="http://schemas.openxmlformats.org/officeDocument/2006/relationships/image"/><Relationship Id="rId24" Target="media/document_image_rId24.png" Type="http://schemas.openxmlformats.org/officeDocument/2006/relationships/image"/><Relationship Id="rId25" Target="media/document_image_rId25.png" Type="http://schemas.openxmlformats.org/officeDocument/2006/relationships/image"/><Relationship Id="rId26" Target="media/document_image_rId26.png" Type="http://schemas.openxmlformats.org/officeDocument/2006/relationships/image"/><Relationship Id="rId27" Target="media/document_image_rId27.png" Type="http://schemas.openxmlformats.org/officeDocument/2006/relationships/image"/><Relationship Id="rId28" Target="media/document_image_rId28.png" Type="http://schemas.openxmlformats.org/officeDocument/2006/relationships/image"/><Relationship Id="rId29" Target="media/document_image_rId29.png" Type="http://schemas.openxmlformats.org/officeDocument/2006/relationships/image"/><Relationship Id="rId3" Target="numbering.xml" Type="http://schemas.openxmlformats.org/officeDocument/2006/relationships/numbering"/><Relationship Id="rId30" Target="media/document_image_rId30.png" Type="http://schemas.openxmlformats.org/officeDocument/2006/relationships/image"/><Relationship Id="rId31" Target="media/document_image_rId31.png" Type="http://schemas.openxmlformats.org/officeDocument/2006/relationships/image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http://mp.baomidou.com" TargetMode="External" Type="http://schemas.openxmlformats.org/officeDocument/2006/relationships/hyperlink"/><Relationship Id="rId7" Target="https://github.com/baomidou/mybatis-plus%20" TargetMode="External" Type="http://schemas.openxmlformats.org/officeDocument/2006/relationships/hyperlink"/><Relationship Id="rId8" Target="https://gitee.com/baomidou/mybatis-plus%20" TargetMode="External" Type="http://schemas.openxmlformats.org/officeDocument/2006/relationships/hyperlink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